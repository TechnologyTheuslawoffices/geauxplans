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D7635" w14:textId="77777777" w:rsidR="00075B3F" w:rsidRPr="00430291" w:rsidRDefault="00075B3F" w:rsidP="00F42ADA">
      <w:pPr>
        <w:spacing w:line="360" w:lineRule="auto"/>
        <w:contextualSpacing/>
        <w:jc w:val="center"/>
        <w:rPr>
          <w:rFonts w:cs="Times New Roman"/>
          <w:b/>
        </w:rPr>
      </w:pPr>
      <w:r w:rsidRPr="00430291">
        <w:rPr>
          <w:rFonts w:cs="Times New Roman"/>
          <w:b/>
        </w:rPr>
        <w:t xml:space="preserve">AFFIDAVIT FOR THE SMALL SUCCESSION </w:t>
      </w:r>
    </w:p>
    <w:p w14:paraId="4E0CB83A" w14:textId="77777777" w:rsidR="00075B3F" w:rsidRPr="00430291" w:rsidRDefault="00075B3F" w:rsidP="00F42ADA">
      <w:pPr>
        <w:spacing w:line="360" w:lineRule="auto"/>
        <w:contextualSpacing/>
        <w:jc w:val="center"/>
        <w:rPr>
          <w:rFonts w:cs="Times New Roman"/>
          <w:b/>
        </w:rPr>
      </w:pPr>
      <w:r w:rsidRPr="00430291">
        <w:rPr>
          <w:rFonts w:cs="Times New Roman"/>
          <w:b/>
        </w:rPr>
        <w:t xml:space="preserve">OF </w:t>
      </w:r>
    </w:p>
    <w:p w14:paraId="7F8CBD86" w14:textId="77AF0C4B" w:rsidR="00C04F91" w:rsidRPr="00430291" w:rsidRDefault="00D73854" w:rsidP="00075B3F">
      <w:pPr>
        <w:contextualSpacing/>
        <w:jc w:val="center"/>
        <w:rPr>
          <w:rFonts w:eastAsia="Times New Roman" w:cs="Times New Roman"/>
          <w:b/>
          <w:color w:val="262626"/>
        </w:rPr>
      </w:pPr>
      <w:r w:rsidRPr="00430291">
        <w:rPr>
          <w:b/>
          <w:bCs/>
          <w:color w:val="262626"/>
        </w:rPr>
        <w:t>{[</w:t>
      </w:r>
      <w:proofErr w:type="spellStart"/>
      <w:r w:rsidRPr="008E639D">
        <w:rPr>
          <w:b/>
          <w:bCs/>
          <w:noProof/>
          <w:color w:val="2157AD"/>
          <w:shd w:val="clear" w:color="auto" w:fill="C9E1F3"/>
        </w:rPr>
        <w:t>Client.NameCO|upper</w:t>
      </w:r>
      <w:proofErr w:type="spellEnd"/>
      <w:r w:rsidRPr="00430291">
        <w:rPr>
          <w:b/>
          <w:bCs/>
          <w:color w:val="262626"/>
        </w:rPr>
        <w:t>]}</w:t>
      </w:r>
    </w:p>
    <w:p w14:paraId="1B1396A2" w14:textId="40D67D2B" w:rsidR="00075B3F" w:rsidRPr="00430291" w:rsidRDefault="00F42ADA" w:rsidP="00075B3F">
      <w:pPr>
        <w:contextualSpacing/>
        <w:jc w:val="center"/>
        <w:rPr>
          <w:rFonts w:cs="Times New Roman"/>
          <w:b/>
        </w:rPr>
      </w:pPr>
      <w:r w:rsidRPr="00430291">
        <w:rPr>
          <w:rFonts w:eastAsia="Times New Roman" w:cs="Times New Roman"/>
          <w:color w:val="262626"/>
        </w:rPr>
        <w:t>(hereinafter referred to as “Decedent”)</w:t>
      </w:r>
    </w:p>
    <w:p w14:paraId="76CED8D4" w14:textId="77777777" w:rsidR="00837583" w:rsidRPr="00430291" w:rsidRDefault="00837583" w:rsidP="00075B3F">
      <w:pPr>
        <w:contextualSpacing/>
        <w:rPr>
          <w:rFonts w:cs="Times New Roman"/>
          <w:b/>
        </w:rPr>
      </w:pPr>
    </w:p>
    <w:p w14:paraId="7FB1FCC9" w14:textId="39C3065A" w:rsidR="00075B3F" w:rsidRPr="00430291" w:rsidRDefault="00075B3F" w:rsidP="007C7B4B">
      <w:pPr>
        <w:spacing w:line="480" w:lineRule="auto"/>
        <w:ind w:firstLine="720"/>
        <w:contextualSpacing/>
        <w:jc w:val="both"/>
        <w:rPr>
          <w:rFonts w:cstheme="minorHAnsi"/>
        </w:rPr>
      </w:pPr>
      <w:proofErr w:type="gramStart"/>
      <w:r w:rsidRPr="00430291">
        <w:rPr>
          <w:rFonts w:cstheme="minorHAnsi"/>
          <w:b/>
        </w:rPr>
        <w:t>BE IT</w:t>
      </w:r>
      <w:proofErr w:type="gramEnd"/>
      <w:r w:rsidRPr="00430291">
        <w:rPr>
          <w:rFonts w:cstheme="minorHAnsi"/>
          <w:b/>
        </w:rPr>
        <w:t xml:space="preserve"> KNOWN THAT</w:t>
      </w:r>
      <w:r w:rsidRPr="00430291">
        <w:rPr>
          <w:rFonts w:cstheme="minorHAnsi"/>
        </w:rPr>
        <w:t xml:space="preserve"> before me, the undersigned Notary </w:t>
      </w:r>
      <w:proofErr w:type="gramStart"/>
      <w:r w:rsidRPr="00430291">
        <w:rPr>
          <w:rFonts w:cstheme="minorHAnsi"/>
        </w:rPr>
        <w:t>Public,</w:t>
      </w:r>
      <w:proofErr w:type="gramEnd"/>
      <w:r w:rsidRPr="00430291">
        <w:rPr>
          <w:rFonts w:cstheme="minorHAnsi"/>
        </w:rPr>
        <w:t xml:space="preserve"> duly qualified in and for the </w:t>
      </w:r>
      <w:r w:rsidR="00C04F91" w:rsidRPr="00430291">
        <w:rPr>
          <w:rFonts w:cstheme="minorHAnsi"/>
        </w:rPr>
        <w:t>Parish and State</w:t>
      </w:r>
      <w:r w:rsidR="00BD2A2C" w:rsidRPr="00430291">
        <w:rPr>
          <w:rFonts w:cstheme="minorHAnsi"/>
        </w:rPr>
        <w:t xml:space="preserve"> set forth herein</w:t>
      </w:r>
      <w:r w:rsidRPr="00430291">
        <w:rPr>
          <w:rFonts w:cstheme="minorHAnsi"/>
        </w:rPr>
        <w:t>, and in the presence of the competent witnesses hereinafter named and undersigned, personally came and appeared:</w:t>
      </w:r>
    </w:p>
    <w:p w14:paraId="09D76A63" w14:textId="371126C3" w:rsidR="00647E51" w:rsidRPr="00430291" w:rsidRDefault="00D73854" w:rsidP="007C7B4B">
      <w:pPr>
        <w:spacing w:line="480" w:lineRule="auto"/>
        <w:ind w:firstLine="720"/>
        <w:contextualSpacing/>
        <w:jc w:val="both"/>
        <w:rPr>
          <w:rFonts w:cstheme="minorHAnsi"/>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r w:rsidR="00BA061F" w:rsidRPr="008E639D">
        <w:rPr>
          <w:noProof/>
          <w:color w:val="2157AD"/>
          <w:shd w:val="clear" w:color="auto" w:fill="FAE7D2"/>
        </w:rPr>
        <w:t>AffiantsSmallSuccession</w:t>
      </w:r>
      <w:r w:rsidR="00FC6372" w:rsidRPr="008E639D">
        <w:rPr>
          <w:noProof/>
          <w:color w:val="2157AD"/>
          <w:shd w:val="clear" w:color="auto" w:fill="FAE7D2"/>
        </w:rPr>
        <w:t>|filter: this.NameCO</w:t>
      </w:r>
      <w:r w:rsidR="00942A61" w:rsidRPr="008E639D">
        <w:rPr>
          <w:noProof/>
          <w:color w:val="2157AD"/>
          <w:shd w:val="clear" w:color="auto" w:fill="FAE7D2"/>
        </w:rPr>
        <w:t>|punc: "1; 2; and 3"</w:t>
      </w:r>
      <w:r w:rsidRPr="00430291">
        <w:t>]}</w:t>
      </w:r>
    </w:p>
    <w:p w14:paraId="1264858F" w14:textId="65E630CB" w:rsidR="00647E51" w:rsidRPr="00430291" w:rsidRDefault="00D73854" w:rsidP="00942A61">
      <w:pPr>
        <w:spacing w:after="240"/>
        <w:ind w:left="720" w:right="720"/>
        <w:jc w:val="both"/>
        <w:rPr>
          <w:rFonts w:cstheme="minorHAnsi"/>
        </w:rPr>
      </w:pPr>
      <w:r w:rsidRPr="00430291">
        <w:rPr>
          <w:b/>
          <w:bCs/>
        </w:rPr>
        <w:t>{[</w:t>
      </w:r>
      <w:proofErr w:type="spellStart"/>
      <w:r w:rsidRPr="008E639D">
        <w:rPr>
          <w:b/>
          <w:bCs/>
          <w:noProof/>
          <w:color w:val="2157AD"/>
          <w:shd w:val="clear" w:color="auto" w:fill="C9E1F3"/>
        </w:rPr>
        <w:t>NameCO|upper</w:t>
      </w:r>
      <w:proofErr w:type="spellEnd"/>
      <w:r w:rsidRPr="00430291">
        <w:rPr>
          <w:b/>
          <w:bCs/>
        </w:rPr>
        <w:t>]}</w:t>
      </w:r>
      <w:r w:rsidR="00A948FE" w:rsidRPr="00430291">
        <w:rPr>
          <w:rFonts w:cstheme="minorHAnsi"/>
          <w:b/>
          <w:bCs/>
          <w:caps/>
        </w:rPr>
        <w:t>,</w:t>
      </w:r>
      <w:r w:rsidR="00ED1B14">
        <w:rPr>
          <w:rFonts w:cstheme="minorHAnsi"/>
          <w:b/>
          <w:bCs/>
          <w:caps/>
        </w:rPr>
        <w:t xml:space="preserve"> </w:t>
      </w:r>
      <w:r w:rsidR="00CB60AE">
        <w:rPr>
          <w:rFonts w:cstheme="minorHAnsi"/>
        </w:rPr>
        <w:t>{[</w:t>
      </w:r>
      <w:r w:rsidR="00CB60AE" w:rsidRPr="00CB60AE">
        <w:rPr>
          <w:rFonts w:cstheme="minorHAnsi"/>
          <w:b/>
          <w:noProof/>
          <w:color w:val="41A151"/>
          <w:shd w:val="clear" w:color="auto" w:fill="C9F3CD"/>
        </w:rPr>
        <w:t>if</w:t>
      </w:r>
      <w:r w:rsidR="00CB60AE" w:rsidRPr="00CB60AE">
        <w:rPr>
          <w:rFonts w:cstheme="minorHAnsi"/>
          <w:noProof/>
          <w:color w:val="2157AD"/>
          <w:shd w:val="clear" w:color="auto" w:fill="C9F3CD"/>
        </w:rPr>
        <w:t xml:space="preserve"> PartyType == "Entity"</w:t>
      </w:r>
      <w:r w:rsidR="00CB60AE">
        <w:rPr>
          <w:rFonts w:cstheme="minorHAnsi"/>
        </w:rPr>
        <w:t>]}represented herein by {[</w:t>
      </w:r>
      <w:r w:rsidR="00CB60AE" w:rsidRPr="00CB60AE">
        <w:rPr>
          <w:rFonts w:cstheme="minorHAnsi"/>
          <w:b/>
          <w:noProof/>
          <w:color w:val="C8792A"/>
          <w:shd w:val="clear" w:color="auto" w:fill="FAE7D2"/>
        </w:rPr>
        <w:t>list</w:t>
      </w:r>
      <w:r w:rsidR="00CB60AE" w:rsidRPr="00CB60AE">
        <w:rPr>
          <w:rFonts w:cstheme="minorHAnsi"/>
          <w:noProof/>
          <w:color w:val="2157AD"/>
          <w:shd w:val="clear" w:color="auto" w:fill="FAE7D2"/>
        </w:rPr>
        <w:t xml:space="preserve"> EntitySigners</w:t>
      </w:r>
      <w:r w:rsidR="00AE65F3">
        <w:rPr>
          <w:rFonts w:cstheme="minorHAnsi"/>
          <w:noProof/>
          <w:color w:val="2157AD"/>
          <w:shd w:val="clear" w:color="auto" w:fill="FAE7D2"/>
        </w:rPr>
        <w:t xml:space="preserve">|group: </w:t>
      </w:r>
      <w:r w:rsidR="00AE65F3" w:rsidRPr="00AE65F3">
        <w:rPr>
          <w:rFonts w:cstheme="minorHAnsi"/>
          <w:noProof/>
          <w:color w:val="2157AD"/>
          <w:shd w:val="clear" w:color="auto" w:fill="FAE7D2"/>
        </w:rPr>
        <w:t>SignerTitle</w:t>
      </w:r>
      <w:r w:rsidR="00CB60AE" w:rsidRPr="00CB60AE">
        <w:rPr>
          <w:rFonts w:cstheme="minorHAnsi"/>
          <w:noProof/>
          <w:color w:val="2157AD"/>
          <w:shd w:val="clear" w:color="auto" w:fill="FAE7D2"/>
        </w:rPr>
        <w:t xml:space="preserve">|punc: </w:t>
      </w:r>
      <w:r w:rsidR="00AE65F3">
        <w:rPr>
          <w:rFonts w:cstheme="minorHAnsi"/>
          <w:noProof/>
          <w:color w:val="2157AD"/>
          <w:shd w:val="clear" w:color="auto" w:fill="FAE7D2"/>
        </w:rPr>
        <w:t>"</w:t>
      </w:r>
      <w:r w:rsidR="00CB60AE" w:rsidRPr="00CB60AE">
        <w:rPr>
          <w:rFonts w:cstheme="minorHAnsi"/>
          <w:noProof/>
          <w:color w:val="2157AD"/>
          <w:shd w:val="clear" w:color="auto" w:fill="FAE7D2"/>
        </w:rPr>
        <w:t>1, 2, and 3"</w:t>
      </w:r>
      <w:r w:rsidR="00CB60AE">
        <w:rPr>
          <w:rFonts w:cstheme="minorHAnsi"/>
        </w:rPr>
        <w:t>]}</w:t>
      </w:r>
      <w:r w:rsidR="00AE65F3">
        <w:rPr>
          <w:rFonts w:cstheme="minorHAnsi"/>
        </w:rPr>
        <w:t>{[</w:t>
      </w:r>
      <w:r w:rsidR="00AE65F3" w:rsidRPr="00885427">
        <w:rPr>
          <w:rFonts w:cstheme="minorHAnsi"/>
          <w:b/>
          <w:noProof/>
          <w:color w:val="C8792A"/>
          <w:shd w:val="clear" w:color="auto" w:fill="FAE7D2"/>
        </w:rPr>
        <w:t>list</w:t>
      </w:r>
      <w:r w:rsidR="00AE65F3" w:rsidRPr="00885427">
        <w:rPr>
          <w:rFonts w:cstheme="minorHAnsi"/>
          <w:noProof/>
          <w:color w:val="2157AD"/>
          <w:shd w:val="clear" w:color="auto" w:fill="FAE7D2"/>
        </w:rPr>
        <w:t xml:space="preserve"> _values|punc: "1, 2, and 3"</w:t>
      </w:r>
      <w:r w:rsidR="00AE65F3">
        <w:rPr>
          <w:rFonts w:cstheme="minorHAnsi"/>
        </w:rPr>
        <w:t>]}</w:t>
      </w:r>
      <w:r w:rsidR="00CB60AE">
        <w:rPr>
          <w:rFonts w:cstheme="minorHAnsi"/>
        </w:rPr>
        <w:t>{[</w:t>
      </w:r>
      <w:proofErr w:type="spellStart"/>
      <w:r w:rsidR="00CB60AE">
        <w:rPr>
          <w:rFonts w:cstheme="minorHAnsi"/>
          <w:noProof/>
          <w:color w:val="2157AD"/>
          <w:shd w:val="clear" w:color="auto" w:fill="C9E1F3"/>
        </w:rPr>
        <w:t>SignerName</w:t>
      </w:r>
      <w:proofErr w:type="spellEnd"/>
      <w:r w:rsidR="00CB60AE">
        <w:rPr>
          <w:rFonts w:cstheme="minorHAnsi"/>
        </w:rPr>
        <w:t>]}</w:t>
      </w:r>
      <w:r w:rsidR="00AE65F3">
        <w:rPr>
          <w:rFonts w:cstheme="minorHAnsi"/>
        </w:rPr>
        <w:t>{[</w:t>
      </w:r>
      <w:r w:rsidR="00AE65F3" w:rsidRPr="00AE65F3">
        <w:rPr>
          <w:rFonts w:cstheme="minorHAnsi"/>
          <w:b/>
          <w:noProof/>
          <w:color w:val="C8792A"/>
          <w:shd w:val="clear" w:color="auto" w:fill="FAE7D2"/>
        </w:rPr>
        <w:t>endlist</w:t>
      </w:r>
      <w:r w:rsidR="00AE65F3">
        <w:rPr>
          <w:rFonts w:cstheme="minorHAnsi"/>
        </w:rPr>
        <w:t>]}, its {[</w:t>
      </w:r>
      <w:r w:rsidR="00AE65F3">
        <w:rPr>
          <w:rFonts w:cstheme="minorHAnsi"/>
          <w:noProof/>
          <w:color w:val="2157AD"/>
          <w:shd w:val="clear" w:color="auto" w:fill="C9E1F3"/>
        </w:rPr>
        <w:t>_key</w:t>
      </w:r>
      <w:r w:rsidR="00AE65F3">
        <w:rPr>
          <w:rFonts w:cstheme="minorHAnsi"/>
        </w:rPr>
        <w:t>]}{[</w:t>
      </w:r>
      <w:r w:rsidR="00AE65F3" w:rsidRPr="00885427">
        <w:rPr>
          <w:rFonts w:cstheme="minorHAnsi"/>
          <w:b/>
          <w:noProof/>
          <w:color w:val="41A151"/>
          <w:shd w:val="clear" w:color="auto" w:fill="C9F3CD"/>
        </w:rPr>
        <w:t>if</w:t>
      </w:r>
      <w:r w:rsidR="00AE65F3" w:rsidRPr="00885427">
        <w:rPr>
          <w:rFonts w:cstheme="minorHAnsi"/>
          <w:noProof/>
          <w:color w:val="2157AD"/>
          <w:shd w:val="clear" w:color="auto" w:fill="C9F3CD"/>
        </w:rPr>
        <w:t xml:space="preserve"> _values.length &gt; 1</w:t>
      </w:r>
      <w:r w:rsidR="00AE65F3">
        <w:rPr>
          <w:rFonts w:cstheme="minorHAnsi"/>
        </w:rPr>
        <w:t>]}s{[</w:t>
      </w:r>
      <w:r w:rsidR="00AE65F3" w:rsidRPr="00885427">
        <w:rPr>
          <w:rFonts w:cstheme="minorHAnsi"/>
          <w:b/>
          <w:noProof/>
          <w:color w:val="41A151"/>
          <w:shd w:val="clear" w:color="auto" w:fill="C9F3CD"/>
        </w:rPr>
        <w:t>endif</w:t>
      </w:r>
      <w:r w:rsidR="00AE65F3">
        <w:rPr>
          <w:rFonts w:cstheme="minorHAnsi"/>
        </w:rPr>
        <w:t>]}</w:t>
      </w:r>
      <w:r w:rsidR="00CB60AE">
        <w:rPr>
          <w:rFonts w:cstheme="minorHAnsi"/>
        </w:rPr>
        <w:t>{[</w:t>
      </w:r>
      <w:r w:rsidR="00CB60AE" w:rsidRPr="00CB60AE">
        <w:rPr>
          <w:rFonts w:cstheme="minorHAnsi"/>
          <w:b/>
          <w:noProof/>
          <w:color w:val="C8792A"/>
          <w:shd w:val="clear" w:color="auto" w:fill="FAE7D2"/>
        </w:rPr>
        <w:t>endlist</w:t>
      </w:r>
      <w:r w:rsidR="00CB60AE">
        <w:rPr>
          <w:rFonts w:cstheme="minorHAnsi"/>
        </w:rPr>
        <w:t>]}</w:t>
      </w:r>
      <w:r w:rsidR="00ED1B14">
        <w:rPr>
          <w:rFonts w:cstheme="minorHAnsi"/>
        </w:rPr>
        <w:t xml:space="preserve">, </w:t>
      </w:r>
      <w:r w:rsidR="00CB60AE">
        <w:rPr>
          <w:rFonts w:cstheme="minorHAnsi"/>
        </w:rPr>
        <w:t>{[</w:t>
      </w:r>
      <w:r w:rsidR="00CB60AE" w:rsidRPr="00CB60AE">
        <w:rPr>
          <w:rFonts w:cstheme="minorHAnsi"/>
          <w:b/>
          <w:noProof/>
          <w:color w:val="41A151"/>
          <w:shd w:val="clear" w:color="auto" w:fill="C9F3CD"/>
        </w:rPr>
        <w:t>endif</w:t>
      </w:r>
      <w:r w:rsidR="00CB60AE">
        <w:rPr>
          <w:rFonts w:cstheme="minorHAnsi"/>
        </w:rPr>
        <w:t>]}</w:t>
      </w:r>
      <w:r w:rsidR="00A948FE" w:rsidRPr="00430291">
        <w:rPr>
          <w:rFonts w:cstheme="minorHAnsi"/>
        </w:rPr>
        <w:t>a person of the full age of majority and a resident of the</w:t>
      </w:r>
      <w:r w:rsidR="00423ABF" w:rsidRPr="00430291">
        <w:rPr>
          <w:rFonts w:cstheme="minorHAnsi"/>
        </w:rPr>
        <w:t xml:space="preserve"> </w:t>
      </w:r>
      <w:r w:rsidRPr="00430291">
        <w:t>{[</w:t>
      </w:r>
      <w:proofErr w:type="spellStart"/>
      <w:r w:rsidRPr="008E639D">
        <w:rPr>
          <w:noProof/>
          <w:color w:val="2157AD"/>
          <w:shd w:val="clear" w:color="auto" w:fill="C9E1F3"/>
        </w:rPr>
        <w:t>PartyParishCounty</w:t>
      </w:r>
      <w:proofErr w:type="spellEnd"/>
      <w:r w:rsidRPr="00430291">
        <w:t>]}</w:t>
      </w:r>
      <w:r w:rsidR="00423ABF" w:rsidRPr="00430291">
        <w:rPr>
          <w:rFonts w:cs="Times New Roman"/>
          <w:bCs/>
          <w:color w:val="000000" w:themeColor="text1"/>
        </w:rPr>
        <w:t xml:space="preserve"> of </w:t>
      </w:r>
      <w:r w:rsidRPr="00430291">
        <w:rPr>
          <w:color w:val="000000"/>
        </w:rPr>
        <w:t>{[</w:t>
      </w:r>
      <w:proofErr w:type="spellStart"/>
      <w:r w:rsidRPr="008E639D">
        <w:rPr>
          <w:noProof/>
          <w:color w:val="2157AD"/>
          <w:shd w:val="clear" w:color="auto" w:fill="C9E1F3"/>
        </w:rPr>
        <w:t>PartyParish</w:t>
      </w:r>
      <w:proofErr w:type="spellEnd"/>
      <w:r w:rsidRPr="00430291">
        <w:rPr>
          <w:color w:val="000000"/>
        </w:rPr>
        <w:t>]}</w:t>
      </w:r>
      <w:r w:rsidR="00647E51" w:rsidRPr="00430291">
        <w:rPr>
          <w:rFonts w:cs="Times New Roman"/>
          <w:bCs/>
          <w:color w:val="000000" w:themeColor="text1"/>
        </w:rPr>
        <w:t xml:space="preserve">, State of </w:t>
      </w:r>
      <w:r w:rsidRPr="00430291">
        <w:rPr>
          <w:color w:val="000000"/>
        </w:rPr>
        <w:t>{[</w:t>
      </w:r>
      <w:proofErr w:type="spellStart"/>
      <w:r w:rsidRPr="008E639D">
        <w:rPr>
          <w:noProof/>
          <w:color w:val="2157AD"/>
          <w:shd w:val="clear" w:color="auto" w:fill="C9E1F3"/>
        </w:rPr>
        <w:t>PartyState</w:t>
      </w:r>
      <w:proofErr w:type="spellEnd"/>
      <w:r w:rsidRPr="00430291">
        <w:rPr>
          <w:color w:val="000000"/>
        </w:rPr>
        <w:t>]}</w:t>
      </w:r>
      <w:r w:rsidR="00A948FE" w:rsidRPr="00430291">
        <w:rPr>
          <w:rFonts w:cstheme="minorHAnsi"/>
        </w:rPr>
        <w:t xml:space="preserve"> and whose present address is </w:t>
      </w:r>
      <w:r w:rsidRPr="00430291">
        <w:t>{[</w:t>
      </w:r>
      <w:r w:rsidRPr="008E639D">
        <w:rPr>
          <w:noProof/>
          <w:color w:val="2157AD"/>
          <w:shd w:val="clear" w:color="auto" w:fill="C9E1F3"/>
        </w:rPr>
        <w:t>PartyAddress1</w:t>
      </w:r>
      <w:r w:rsidRPr="00430291">
        <w:t>]}</w:t>
      </w:r>
      <w:r w:rsidR="00A948FE" w:rsidRPr="00430291">
        <w:rPr>
          <w:rFonts w:cstheme="minorHAnsi"/>
        </w:rPr>
        <w:t xml:space="preserve">, </w:t>
      </w:r>
      <w:r w:rsidRPr="00430291">
        <w:t>{[</w:t>
      </w:r>
      <w:proofErr w:type="spellStart"/>
      <w:r w:rsidRPr="008E639D">
        <w:rPr>
          <w:noProof/>
          <w:color w:val="2157AD"/>
          <w:shd w:val="clear" w:color="auto" w:fill="C9E1F3"/>
        </w:rPr>
        <w:t>PartyCityStateZip</w:t>
      </w:r>
      <w:proofErr w:type="spellEnd"/>
      <w:r w:rsidRPr="00430291">
        <w:t>]}</w:t>
      </w:r>
    </w:p>
    <w:p w14:paraId="76547C91" w14:textId="78B7E1D5" w:rsidR="00075B3F" w:rsidRPr="00430291" w:rsidRDefault="00D73854" w:rsidP="00E96D3F">
      <w:pPr>
        <w:ind w:left="720" w:right="720"/>
        <w:jc w:val="both"/>
        <w:rPr>
          <w:rFonts w:cstheme="minorHAnsi"/>
        </w:rPr>
      </w:pPr>
      <w:r w:rsidRPr="00430291">
        <w:t>{[</w:t>
      </w:r>
      <w:r w:rsidRPr="008E639D">
        <w:rPr>
          <w:rStyle w:val="Strong"/>
          <w:noProof/>
          <w:color w:val="C8792A"/>
          <w:shd w:val="clear" w:color="auto" w:fill="FAE7D2"/>
        </w:rPr>
        <w:t>endlist</w:t>
      </w:r>
      <w:r w:rsidRPr="00430291">
        <w:t>]}</w:t>
      </w:r>
      <w:r w:rsidR="00A60ECC" w:rsidRPr="00430291">
        <w:rPr>
          <w:rFonts w:cstheme="minorHAnsi"/>
        </w:rPr>
        <w:t xml:space="preserve"> </w:t>
      </w:r>
    </w:p>
    <w:p w14:paraId="698F3D79" w14:textId="6480B7B3" w:rsidR="00B654EC" w:rsidRPr="00430291" w:rsidRDefault="00075B3F" w:rsidP="001316E1">
      <w:pPr>
        <w:spacing w:line="360" w:lineRule="auto"/>
        <w:ind w:left="360"/>
        <w:jc w:val="both"/>
        <w:rPr>
          <w:rFonts w:cstheme="minorHAnsi"/>
        </w:rPr>
      </w:pPr>
      <w:r w:rsidRPr="00430291">
        <w:rPr>
          <w:rFonts w:eastAsia="Times New Roman" w:cstheme="minorHAnsi"/>
          <w:color w:val="262626"/>
        </w:rPr>
        <w:t xml:space="preserve">(hereinafter collectively and individually referred to as “Affiant”), </w:t>
      </w:r>
      <w:r w:rsidRPr="00430291">
        <w:rPr>
          <w:rFonts w:cstheme="minorHAnsi"/>
        </w:rPr>
        <w:t>masculine, singular, regardless of number or gender,</w:t>
      </w:r>
      <w:r w:rsidRPr="00430291">
        <w:rPr>
          <w:rFonts w:eastAsia="Times New Roman" w:cstheme="minorHAnsi"/>
          <w:color w:val="262626"/>
        </w:rPr>
        <w:t xml:space="preserve"> </w:t>
      </w:r>
      <w:r w:rsidR="00046591" w:rsidRPr="00430291">
        <w:rPr>
          <w:rFonts w:eastAsia="Times New Roman" w:cstheme="minorHAnsi"/>
          <w:color w:val="262626"/>
        </w:rPr>
        <w:t>each</w:t>
      </w:r>
      <w:r w:rsidRPr="00430291">
        <w:rPr>
          <w:rFonts w:eastAsia="Times New Roman" w:cstheme="minorHAnsi"/>
          <w:color w:val="262626"/>
        </w:rPr>
        <w:t xml:space="preserve"> of whom are of full age of majority, who, after being duly sworn, did depose and say that:</w:t>
      </w:r>
    </w:p>
    <w:p w14:paraId="39143966" w14:textId="477DCF37" w:rsidR="003F356E" w:rsidRPr="00430291" w:rsidRDefault="00D73854" w:rsidP="001316E1">
      <w:pPr>
        <w:spacing w:line="360" w:lineRule="auto"/>
        <w:ind w:left="360"/>
        <w:jc w:val="both"/>
        <w:rPr>
          <w:rFonts w:cstheme="minorHAnsi"/>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r w:rsidR="00BA061F" w:rsidRPr="008E639D">
        <w:rPr>
          <w:noProof/>
          <w:color w:val="2157AD"/>
          <w:shd w:val="clear" w:color="auto" w:fill="FAE7D2"/>
        </w:rPr>
        <w:t>AffiantsSmallSuccession</w:t>
      </w:r>
      <w:r w:rsidR="0072262F" w:rsidRPr="008E639D">
        <w:rPr>
          <w:noProof/>
          <w:color w:val="2157AD"/>
          <w:shd w:val="clear" w:color="auto" w:fill="FAE7D2"/>
        </w:rPr>
        <w:t>|filter: this.NameCO</w:t>
      </w:r>
      <w:r w:rsidRPr="00430291">
        <w:t>]}</w:t>
      </w:r>
    </w:p>
    <w:p w14:paraId="0E1D43A6" w14:textId="2932E605" w:rsidR="00B35EE1" w:rsidRPr="00430291" w:rsidRDefault="00E153BB" w:rsidP="001316E1">
      <w:pPr>
        <w:pStyle w:val="BodyText"/>
        <w:numPr>
          <w:ilvl w:val="0"/>
          <w:numId w:val="1"/>
        </w:numPr>
        <w:rPr>
          <w:rFonts w:ascii="Garamond" w:hAnsi="Garamond" w:cstheme="minorHAnsi"/>
          <w:szCs w:val="24"/>
        </w:rPr>
      </w:pPr>
      <w:r w:rsidRPr="00E153BB">
        <w:rPr>
          <w:rFonts w:ascii="Garamond" w:hAnsi="Garamond"/>
          <w:szCs w:val="24"/>
        </w:rPr>
        <w:t xml:space="preserve">{[if </w:t>
      </w:r>
      <w:proofErr w:type="spellStart"/>
      <w:r w:rsidRPr="00E153BB">
        <w:rPr>
          <w:rFonts w:ascii="Garamond" w:hAnsi="Garamond"/>
          <w:szCs w:val="24"/>
        </w:rPr>
        <w:t>PartyType</w:t>
      </w:r>
      <w:proofErr w:type="spellEnd"/>
      <w:r w:rsidRPr="00E153BB">
        <w:rPr>
          <w:rFonts w:ascii="Garamond" w:hAnsi="Garamond"/>
          <w:szCs w:val="24"/>
        </w:rPr>
        <w:t xml:space="preserve"> == "Entity"]}{[list </w:t>
      </w:r>
      <w:proofErr w:type="spellStart"/>
      <w:r w:rsidRPr="00E153BB">
        <w:rPr>
          <w:rFonts w:ascii="Garamond" w:hAnsi="Garamond"/>
          <w:szCs w:val="24"/>
        </w:rPr>
        <w:t>EntitySigners|group</w:t>
      </w:r>
      <w:proofErr w:type="spellEnd"/>
      <w:r w:rsidRPr="00E153BB">
        <w:rPr>
          <w:rFonts w:ascii="Garamond" w:hAnsi="Garamond"/>
          <w:szCs w:val="24"/>
        </w:rPr>
        <w:t xml:space="preserve">: </w:t>
      </w:r>
      <w:proofErr w:type="spellStart"/>
      <w:r w:rsidRPr="00E153BB">
        <w:rPr>
          <w:rFonts w:ascii="Garamond" w:hAnsi="Garamond"/>
          <w:szCs w:val="24"/>
        </w:rPr>
        <w:t>SignerTitle|punc</w:t>
      </w:r>
      <w:proofErr w:type="spellEnd"/>
      <w:r w:rsidRPr="00E153BB">
        <w:rPr>
          <w:rFonts w:ascii="Garamond" w:hAnsi="Garamond"/>
          <w:szCs w:val="24"/>
        </w:rPr>
        <w:t>: "1, 2, and 3"]}{[list _</w:t>
      </w:r>
      <w:proofErr w:type="spellStart"/>
      <w:r w:rsidRPr="00E153BB">
        <w:rPr>
          <w:rFonts w:ascii="Garamond" w:hAnsi="Garamond"/>
          <w:szCs w:val="24"/>
        </w:rPr>
        <w:t>values|punc</w:t>
      </w:r>
      <w:proofErr w:type="spellEnd"/>
      <w:r w:rsidRPr="00E153BB">
        <w:rPr>
          <w:rFonts w:ascii="Garamond" w:hAnsi="Garamond"/>
          <w:szCs w:val="24"/>
        </w:rPr>
        <w:t>: "1, 2, and 3"]}{[</w:t>
      </w:r>
      <w:proofErr w:type="spellStart"/>
      <w:r w:rsidRPr="00E153BB">
        <w:rPr>
          <w:rFonts w:ascii="Garamond" w:hAnsi="Garamond"/>
          <w:szCs w:val="24"/>
        </w:rPr>
        <w:t>SignerName</w:t>
      </w:r>
      <w:proofErr w:type="spellEnd"/>
      <w:r w:rsidRPr="00E153BB">
        <w:rPr>
          <w:rFonts w:ascii="Garamond" w:hAnsi="Garamond"/>
          <w:szCs w:val="24"/>
        </w:rPr>
        <w:t>]}{[endlist]}, {[_key]}{[if _</w:t>
      </w:r>
      <w:proofErr w:type="spellStart"/>
      <w:r w:rsidRPr="00E153BB">
        <w:rPr>
          <w:rFonts w:ascii="Garamond" w:hAnsi="Garamond"/>
          <w:szCs w:val="24"/>
        </w:rPr>
        <w:t>values.length</w:t>
      </w:r>
      <w:proofErr w:type="spellEnd"/>
      <w:r w:rsidRPr="00E153BB">
        <w:rPr>
          <w:rFonts w:ascii="Garamond" w:hAnsi="Garamond"/>
          <w:szCs w:val="24"/>
        </w:rPr>
        <w:t xml:space="preserve"> &gt; 1]}s{[endif]}</w:t>
      </w:r>
      <w:r>
        <w:rPr>
          <w:rFonts w:ascii="Garamond" w:hAnsi="Garamond"/>
          <w:szCs w:val="24"/>
        </w:rPr>
        <w:t xml:space="preserve"> of </w:t>
      </w:r>
      <w:r w:rsidRPr="00E153BB">
        <w:rPr>
          <w:rFonts w:ascii="Garamond" w:hAnsi="Garamond"/>
          <w:szCs w:val="24"/>
        </w:rPr>
        <w:t>{[endlist]}{[endif]}</w:t>
      </w:r>
      <w:r w:rsidR="00D73854" w:rsidRPr="00430291">
        <w:rPr>
          <w:rFonts w:ascii="Garamond" w:hAnsi="Garamond"/>
          <w:szCs w:val="24"/>
        </w:rPr>
        <w:t>{[</w:t>
      </w:r>
      <w:proofErr w:type="spellStart"/>
      <w:r w:rsidR="00D73854" w:rsidRPr="008E639D">
        <w:rPr>
          <w:rFonts w:ascii="Garamond" w:hAnsi="Garamond"/>
          <w:noProof/>
          <w:color w:val="2157AD"/>
          <w:szCs w:val="24"/>
          <w:shd w:val="clear" w:color="auto" w:fill="C9E1F3"/>
        </w:rPr>
        <w:t>NameCO</w:t>
      </w:r>
      <w:proofErr w:type="spellEnd"/>
      <w:r w:rsidR="00D73854" w:rsidRPr="00430291">
        <w:rPr>
          <w:rFonts w:ascii="Garamond" w:hAnsi="Garamond"/>
          <w:szCs w:val="24"/>
        </w:rPr>
        <w:t>]}</w:t>
      </w:r>
      <w:r w:rsidR="00F415C0" w:rsidRPr="00430291">
        <w:rPr>
          <w:rFonts w:ascii="Garamond" w:hAnsi="Garamond" w:cstheme="minorHAnsi"/>
          <w:b/>
          <w:szCs w:val="24"/>
        </w:rPr>
        <w:t xml:space="preserve"> </w:t>
      </w:r>
      <w:r w:rsidR="00F415C0" w:rsidRPr="00430291">
        <w:rPr>
          <w:rFonts w:ascii="Garamond" w:hAnsi="Garamond" w:cstheme="minorHAnsi"/>
          <w:szCs w:val="24"/>
        </w:rPr>
        <w:t xml:space="preserve">is </w:t>
      </w:r>
      <w:r w:rsidR="00A948FE" w:rsidRPr="00430291">
        <w:rPr>
          <w:rFonts w:ascii="Garamond" w:hAnsi="Garamond" w:cstheme="minorHAnsi"/>
          <w:szCs w:val="24"/>
        </w:rPr>
        <w:t xml:space="preserve">a competent adult and </w:t>
      </w:r>
      <w:r w:rsidR="00D73854" w:rsidRPr="00430291">
        <w:rPr>
          <w:rFonts w:ascii="Garamond" w:hAnsi="Garamond" w:cstheme="minorHAnsi"/>
          <w:szCs w:val="24"/>
        </w:rPr>
        <w:t>{[</w:t>
      </w:r>
      <w:r w:rsidR="00D73854" w:rsidRPr="008E639D">
        <w:rPr>
          <w:rFonts w:ascii="Garamond" w:hAnsi="Garamond" w:cstheme="minorHAnsi"/>
          <w:b/>
          <w:bCs/>
          <w:noProof/>
          <w:color w:val="41A151"/>
          <w:szCs w:val="24"/>
          <w:shd w:val="clear" w:color="auto" w:fill="C9F3CD"/>
        </w:rPr>
        <w:t>if</w:t>
      </w:r>
      <w:r w:rsidR="00D73854" w:rsidRPr="008E639D">
        <w:rPr>
          <w:rFonts w:ascii="Garamond" w:hAnsi="Garamond" w:cstheme="minorHAnsi"/>
          <w:noProof/>
          <w:color w:val="2157AD"/>
          <w:szCs w:val="24"/>
          <w:shd w:val="clear" w:color="auto" w:fill="C9F3CD"/>
        </w:rPr>
        <w:t xml:space="preserve"> MarriedTF &amp;&amp; id$ == Spouse.id$</w:t>
      </w:r>
      <w:r w:rsidR="00D73854" w:rsidRPr="00430291">
        <w:rPr>
          <w:rFonts w:ascii="Garamond" w:hAnsi="Garamond" w:cstheme="minorHAnsi"/>
          <w:szCs w:val="24"/>
        </w:rPr>
        <w:t>]}</w:t>
      </w:r>
      <w:r w:rsidR="00A948FE" w:rsidRPr="00430291">
        <w:rPr>
          <w:rFonts w:ascii="Garamond" w:hAnsi="Garamond" w:cstheme="minorHAnsi"/>
          <w:szCs w:val="24"/>
        </w:rPr>
        <w:t>the surviving spouse</w:t>
      </w:r>
      <w:r w:rsidR="00D73854" w:rsidRPr="00430291">
        <w:rPr>
          <w:rFonts w:ascii="Garamond" w:hAnsi="Garamond" w:cstheme="minorHAnsi"/>
          <w:szCs w:val="24"/>
        </w:rPr>
        <w:t>{[</w:t>
      </w:r>
      <w:r w:rsidR="00D73854" w:rsidRPr="008E639D">
        <w:rPr>
          <w:rFonts w:ascii="Garamond" w:hAnsi="Garamond" w:cstheme="minorHAnsi"/>
          <w:b/>
          <w:bCs/>
          <w:noProof/>
          <w:color w:val="41A151"/>
          <w:szCs w:val="24"/>
          <w:shd w:val="clear" w:color="auto" w:fill="C9F3CD"/>
        </w:rPr>
        <w:t>else</w:t>
      </w:r>
      <w:r w:rsidR="00D73854" w:rsidRPr="00430291">
        <w:rPr>
          <w:rFonts w:ascii="Garamond" w:hAnsi="Garamond" w:cstheme="minorHAnsi"/>
          <w:szCs w:val="24"/>
        </w:rPr>
        <w:t>]}</w:t>
      </w:r>
      <w:r w:rsidR="003F356E" w:rsidRPr="00430291">
        <w:rPr>
          <w:rFonts w:ascii="Garamond" w:hAnsi="Garamond" w:cstheme="minorHAnsi"/>
          <w:szCs w:val="24"/>
        </w:rPr>
        <w:t xml:space="preserve">a competent major </w:t>
      </w:r>
      <w:r w:rsidR="003F356E" w:rsidRPr="00ED1B14">
        <w:rPr>
          <w:rFonts w:ascii="Garamond" w:hAnsi="Garamond" w:cstheme="minorHAnsi"/>
          <w:szCs w:val="24"/>
        </w:rPr>
        <w:t>heir</w:t>
      </w:r>
      <w:r w:rsidR="00D73854" w:rsidRPr="00430291">
        <w:rPr>
          <w:rFonts w:ascii="Garamond" w:hAnsi="Garamond" w:cstheme="minorHAnsi"/>
          <w:szCs w:val="24"/>
        </w:rPr>
        <w:t>{[</w:t>
      </w:r>
      <w:r w:rsidR="00D73854" w:rsidRPr="008E639D">
        <w:rPr>
          <w:rFonts w:ascii="Garamond" w:hAnsi="Garamond" w:cstheme="minorHAnsi"/>
          <w:b/>
          <w:bCs/>
          <w:noProof/>
          <w:color w:val="41A151"/>
          <w:szCs w:val="24"/>
          <w:shd w:val="clear" w:color="auto" w:fill="C9F3CD"/>
        </w:rPr>
        <w:t>endif</w:t>
      </w:r>
      <w:r w:rsidR="00D73854" w:rsidRPr="00430291">
        <w:rPr>
          <w:rFonts w:ascii="Garamond" w:hAnsi="Garamond" w:cstheme="minorHAnsi"/>
          <w:szCs w:val="24"/>
        </w:rPr>
        <w:t>]}</w:t>
      </w:r>
      <w:r w:rsidR="00A948FE" w:rsidRPr="00430291">
        <w:rPr>
          <w:rFonts w:ascii="Garamond" w:hAnsi="Garamond" w:cstheme="minorHAnsi"/>
          <w:szCs w:val="24"/>
        </w:rPr>
        <w:t xml:space="preserve"> </w:t>
      </w:r>
      <w:r w:rsidR="00F415C0" w:rsidRPr="00430291">
        <w:rPr>
          <w:rFonts w:ascii="Garamond" w:hAnsi="Garamond" w:cstheme="minorHAnsi"/>
          <w:szCs w:val="24"/>
        </w:rPr>
        <w:t xml:space="preserve">of the Decedent and therefore, knows the facts set forth in this Affidavit of </w:t>
      </w:r>
      <w:r w:rsidR="00D73854" w:rsidRPr="00430291">
        <w:rPr>
          <w:rFonts w:ascii="Garamond" w:hAnsi="Garamond"/>
          <w:szCs w:val="24"/>
        </w:rPr>
        <w:t>{[</w:t>
      </w:r>
      <w:proofErr w:type="spellStart"/>
      <w:r w:rsidR="00D73854" w:rsidRPr="008E639D">
        <w:rPr>
          <w:rFonts w:ascii="Garamond" w:hAnsi="Garamond"/>
          <w:noProof/>
          <w:color w:val="2157AD"/>
          <w:szCs w:val="24"/>
          <w:shd w:val="clear" w:color="auto" w:fill="C9E1F3"/>
        </w:rPr>
        <w:t>Gender.HisHer|else</w:t>
      </w:r>
      <w:proofErr w:type="spellEnd"/>
      <w:r w:rsidR="00D73854" w:rsidRPr="008E639D">
        <w:rPr>
          <w:rFonts w:ascii="Garamond" w:hAnsi="Garamond"/>
          <w:noProof/>
          <w:color w:val="2157AD"/>
          <w:szCs w:val="24"/>
          <w:shd w:val="clear" w:color="auto" w:fill="C9E1F3"/>
        </w:rPr>
        <w:t>: "his or her"</w:t>
      </w:r>
      <w:r w:rsidR="00D73854" w:rsidRPr="00430291">
        <w:rPr>
          <w:rFonts w:ascii="Garamond" w:hAnsi="Garamond"/>
          <w:szCs w:val="24"/>
        </w:rPr>
        <w:t>]}</w:t>
      </w:r>
      <w:r w:rsidR="00F415C0" w:rsidRPr="00430291">
        <w:rPr>
          <w:rFonts w:ascii="Garamond" w:hAnsi="Garamond" w:cstheme="minorHAnsi"/>
          <w:szCs w:val="24"/>
        </w:rPr>
        <w:t xml:space="preserve"> own personal knowledge, information, and belief.</w:t>
      </w:r>
    </w:p>
    <w:p w14:paraId="1517512E" w14:textId="1611912D" w:rsidR="003F356E" w:rsidRPr="00430291" w:rsidRDefault="00D73854" w:rsidP="003F356E">
      <w:pPr>
        <w:pStyle w:val="BodyText"/>
        <w:ind w:left="360"/>
        <w:rPr>
          <w:rFonts w:ascii="Garamond" w:hAnsi="Garamond" w:cstheme="minorHAnsi"/>
          <w:szCs w:val="24"/>
        </w:rPr>
      </w:pPr>
      <w:r w:rsidRPr="00430291">
        <w:rPr>
          <w:rFonts w:ascii="Garamond" w:hAnsi="Garamond"/>
          <w:szCs w:val="24"/>
        </w:rPr>
        <w:t>{[</w:t>
      </w:r>
      <w:r w:rsidRPr="008E639D">
        <w:rPr>
          <w:rStyle w:val="Strong"/>
          <w:rFonts w:ascii="Garamond" w:hAnsi="Garamond"/>
          <w:noProof/>
          <w:color w:val="C8792A"/>
          <w:szCs w:val="24"/>
          <w:shd w:val="clear" w:color="auto" w:fill="FAE7D2"/>
        </w:rPr>
        <w:t>endlist</w:t>
      </w:r>
      <w:r w:rsidRPr="00430291">
        <w:rPr>
          <w:rFonts w:ascii="Garamond" w:hAnsi="Garamond"/>
          <w:szCs w:val="24"/>
        </w:rPr>
        <w:t>]}</w:t>
      </w:r>
    </w:p>
    <w:p w14:paraId="13B8F0C7" w14:textId="59627168" w:rsidR="002A278A" w:rsidRPr="00430291" w:rsidRDefault="00825655" w:rsidP="001316E1">
      <w:pPr>
        <w:pStyle w:val="ListParagraph"/>
        <w:numPr>
          <w:ilvl w:val="0"/>
          <w:numId w:val="1"/>
        </w:numPr>
        <w:spacing w:line="360" w:lineRule="auto"/>
        <w:contextualSpacing w:val="0"/>
        <w:jc w:val="both"/>
        <w:rPr>
          <w:rFonts w:cs="Times New Roman"/>
        </w:rPr>
      </w:pPr>
      <w:r w:rsidRPr="00430291">
        <w:rPr>
          <w:rFonts w:cs="Times New Roman"/>
          <w:b/>
          <w:bCs/>
        </w:rPr>
        <w:t xml:space="preserve">Date of </w:t>
      </w:r>
      <w:r w:rsidR="00B35EE1" w:rsidRPr="00430291">
        <w:rPr>
          <w:rFonts w:cs="Times New Roman"/>
          <w:b/>
          <w:bCs/>
        </w:rPr>
        <w:t>Death</w:t>
      </w:r>
      <w:r w:rsidR="00B35EE1" w:rsidRPr="00430291">
        <w:rPr>
          <w:rFonts w:cs="Times New Roman"/>
        </w:rPr>
        <w:t>:</w:t>
      </w:r>
      <w:r w:rsidR="00F42ADA" w:rsidRPr="00430291">
        <w:rPr>
          <w:rFonts w:cs="Times New Roman"/>
        </w:rPr>
        <w:t xml:space="preserve">  Decedent, </w:t>
      </w:r>
      <w:r w:rsidR="00D73854" w:rsidRPr="00430291">
        <w:t>{[</w:t>
      </w:r>
      <w:proofErr w:type="spellStart"/>
      <w:r w:rsidR="00D73854" w:rsidRPr="008E639D">
        <w:rPr>
          <w:noProof/>
          <w:color w:val="2157AD"/>
          <w:shd w:val="clear" w:color="auto" w:fill="C9E1F3"/>
        </w:rPr>
        <w:t>Client.NameCO|upper</w:t>
      </w:r>
      <w:proofErr w:type="spellEnd"/>
      <w:r w:rsidR="00D73854" w:rsidRPr="00430291">
        <w:t>]}</w:t>
      </w:r>
      <w:r w:rsidR="001D40F0" w:rsidRPr="00430291">
        <w:rPr>
          <w:rFonts w:cs="Times New Roman"/>
          <w:bCs/>
        </w:rPr>
        <w:t>,</w:t>
      </w:r>
      <w:r w:rsidR="004C1A68" w:rsidRPr="00430291">
        <w:rPr>
          <w:rFonts w:cs="Times New Roman"/>
          <w:bCs/>
        </w:rPr>
        <w:t xml:space="preserve"> </w:t>
      </w:r>
      <w:r w:rsidRPr="00430291">
        <w:rPr>
          <w:rFonts w:cs="Times New Roman"/>
        </w:rPr>
        <w:t xml:space="preserve">died </w:t>
      </w:r>
      <w:r w:rsidR="0097244A" w:rsidRPr="00430291">
        <w:rPr>
          <w:rFonts w:cs="Times New Roman"/>
        </w:rPr>
        <w:t xml:space="preserve">on </w:t>
      </w:r>
      <w:bookmarkStart w:id="0" w:name="_Hlk66272151"/>
      <w:r w:rsidR="00D73854" w:rsidRPr="00430291">
        <w:t>{[</w:t>
      </w:r>
      <w:proofErr w:type="spellStart"/>
      <w:r w:rsidR="00D73854" w:rsidRPr="008E639D">
        <w:rPr>
          <w:noProof/>
          <w:color w:val="2157AD"/>
          <w:shd w:val="clear" w:color="auto" w:fill="C9E1F3"/>
        </w:rPr>
        <w:t>DateofDeath|format</w:t>
      </w:r>
      <w:proofErr w:type="spellEnd"/>
      <w:r w:rsidR="00D73854" w:rsidRPr="008E639D">
        <w:rPr>
          <w:noProof/>
          <w:color w:val="2157AD"/>
          <w:shd w:val="clear" w:color="auto" w:fill="C9E1F3"/>
        </w:rPr>
        <w:t>: "MMMM D, YYYY"</w:t>
      </w:r>
      <w:r w:rsidR="00D73854" w:rsidRPr="00430291">
        <w:t>]}</w:t>
      </w:r>
      <w:bookmarkEnd w:id="0"/>
      <w:r w:rsidR="00036203" w:rsidRPr="00430291">
        <w:rPr>
          <w:rFonts w:cs="Times New Roman"/>
        </w:rPr>
        <w:t>.</w:t>
      </w:r>
    </w:p>
    <w:p w14:paraId="41800701" w14:textId="172B0CCE" w:rsidR="00B363A6" w:rsidRPr="00430291" w:rsidRDefault="00D73854" w:rsidP="00B363A6">
      <w:pPr>
        <w:pStyle w:val="ListParagraph"/>
        <w:spacing w:line="360" w:lineRule="auto"/>
        <w:ind w:left="360"/>
        <w:contextualSpacing w:val="0"/>
        <w:jc w:val="both"/>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FileType == "Intestate</w:t>
      </w:r>
      <w:proofErr w:type="gramStart"/>
      <w:r w:rsidRPr="008E639D">
        <w:rPr>
          <w:noProof/>
          <w:color w:val="2157AD"/>
          <w:shd w:val="clear" w:color="auto" w:fill="C9F3CD"/>
        </w:rPr>
        <w:t>"</w:t>
      </w:r>
      <w:r w:rsidRPr="00430291">
        <w:t>]}</w:t>
      </w:r>
      <w:proofErr w:type="gramEnd"/>
    </w:p>
    <w:p w14:paraId="200E2D5A" w14:textId="6E715054" w:rsidR="00B363A6" w:rsidRPr="00430291" w:rsidRDefault="005517CD" w:rsidP="001316E1">
      <w:pPr>
        <w:pStyle w:val="ListParagraph"/>
        <w:numPr>
          <w:ilvl w:val="0"/>
          <w:numId w:val="1"/>
        </w:numPr>
        <w:spacing w:line="360" w:lineRule="auto"/>
        <w:jc w:val="both"/>
        <w:rPr>
          <w:rFonts w:cs="Times New Roman"/>
        </w:rPr>
      </w:pPr>
      <w:r w:rsidRPr="00430291">
        <w:rPr>
          <w:rFonts w:cs="Times New Roman"/>
          <w:b/>
          <w:bCs/>
        </w:rPr>
        <w:t>Int</w:t>
      </w:r>
      <w:r w:rsidR="00F86164" w:rsidRPr="00430291">
        <w:rPr>
          <w:rFonts w:cs="Times New Roman"/>
          <w:b/>
          <w:bCs/>
        </w:rPr>
        <w:t>estate:</w:t>
      </w:r>
      <w:r w:rsidR="00F86164" w:rsidRPr="00430291">
        <w:rPr>
          <w:rFonts w:cs="Times New Roman"/>
        </w:rPr>
        <w:t xml:space="preserve">  </w:t>
      </w:r>
      <w:r w:rsidR="00F43E0C" w:rsidRPr="00430291">
        <w:rPr>
          <w:rFonts w:cs="Times New Roman"/>
        </w:rPr>
        <w:t>T</w:t>
      </w:r>
      <w:r w:rsidR="0097244A" w:rsidRPr="00430291">
        <w:rPr>
          <w:rFonts w:cs="Times New Roman"/>
        </w:rPr>
        <w:t xml:space="preserve">he </w:t>
      </w:r>
      <w:r w:rsidR="00075B3F" w:rsidRPr="00430291">
        <w:rPr>
          <w:rFonts w:cs="Times New Roman"/>
        </w:rPr>
        <w:t>Decedent</w:t>
      </w:r>
      <w:r w:rsidR="0097244A" w:rsidRPr="00430291">
        <w:rPr>
          <w:rFonts w:cs="Times New Roman"/>
        </w:rPr>
        <w:t xml:space="preserve"> died </w:t>
      </w:r>
      <w:r w:rsidRPr="00430291">
        <w:rPr>
          <w:rFonts w:cs="Times New Roman"/>
        </w:rPr>
        <w:t>in</w:t>
      </w:r>
      <w:r w:rsidR="0097244A" w:rsidRPr="00430291">
        <w:rPr>
          <w:rFonts w:cs="Times New Roman"/>
        </w:rPr>
        <w:t>testate</w:t>
      </w:r>
      <w:r w:rsidRPr="00430291">
        <w:rPr>
          <w:rFonts w:cs="Times New Roman"/>
        </w:rPr>
        <w:t>.</w:t>
      </w:r>
    </w:p>
    <w:p w14:paraId="0C23A6A6" w14:textId="7EBA8835" w:rsidR="00303ECE" w:rsidRPr="00430291" w:rsidRDefault="00D73854" w:rsidP="00303ECE">
      <w:pPr>
        <w:pStyle w:val="ListParagraph"/>
        <w:spacing w:line="360" w:lineRule="auto"/>
        <w:ind w:left="360"/>
        <w:jc w:val="both"/>
        <w:rPr>
          <w:rFonts w:cs="Times New Roman"/>
        </w:rPr>
      </w:pPr>
      <w:r w:rsidRPr="00430291">
        <w:t>{[</w:t>
      </w:r>
      <w:r w:rsidRPr="008E639D">
        <w:rPr>
          <w:rStyle w:val="Strong"/>
          <w:noProof/>
          <w:color w:val="41A151"/>
          <w:shd w:val="clear" w:color="auto" w:fill="C9F3CD"/>
        </w:rPr>
        <w:t>elseif</w:t>
      </w:r>
      <w:r w:rsidRPr="008E639D">
        <w:rPr>
          <w:noProof/>
          <w:color w:val="2157AD"/>
          <w:shd w:val="clear" w:color="auto" w:fill="C9F3CD"/>
        </w:rPr>
        <w:t xml:space="preserve"> FileType == "Testate</w:t>
      </w:r>
      <w:proofErr w:type="gramStart"/>
      <w:r w:rsidRPr="008E639D">
        <w:rPr>
          <w:noProof/>
          <w:color w:val="2157AD"/>
          <w:shd w:val="clear" w:color="auto" w:fill="C9F3CD"/>
        </w:rPr>
        <w:t>"</w:t>
      </w:r>
      <w:r w:rsidRPr="00430291">
        <w:t>]}</w:t>
      </w:r>
      <w:proofErr w:type="gramEnd"/>
    </w:p>
    <w:p w14:paraId="4958CDF0" w14:textId="7977AE09" w:rsidR="00920140" w:rsidRPr="00430291" w:rsidRDefault="00303ECE" w:rsidP="002956CB">
      <w:pPr>
        <w:pStyle w:val="ListParagraph"/>
        <w:numPr>
          <w:ilvl w:val="0"/>
          <w:numId w:val="1"/>
        </w:numPr>
        <w:spacing w:line="360" w:lineRule="auto"/>
        <w:jc w:val="both"/>
        <w:rPr>
          <w:rFonts w:cs="Times New Roman"/>
        </w:rPr>
      </w:pPr>
      <w:r w:rsidRPr="00430291">
        <w:rPr>
          <w:rFonts w:cs="Times New Roman"/>
          <w:b/>
          <w:bCs/>
        </w:rPr>
        <w:t>Testate:</w:t>
      </w:r>
      <w:r w:rsidRPr="00430291">
        <w:rPr>
          <w:rFonts w:cs="Times New Roman"/>
        </w:rPr>
        <w:t xml:space="preserve">  The Decedent died testate, leaving a </w:t>
      </w:r>
      <w:r w:rsidRPr="00430291">
        <w:rPr>
          <w:rFonts w:cs="Times New Roman"/>
          <w:color w:val="000000"/>
        </w:rPr>
        <w:t>Last Will and Testament</w:t>
      </w:r>
      <w:r w:rsidRPr="00430291">
        <w:rPr>
          <w:rFonts w:cs="Times New Roman"/>
        </w:rPr>
        <w:t xml:space="preserve">, dated </w:t>
      </w:r>
      <w:r w:rsidR="00D73854" w:rsidRPr="00430291">
        <w:t>{[</w:t>
      </w:r>
      <w:proofErr w:type="spellStart"/>
      <w:r w:rsidR="00D73854" w:rsidRPr="008E639D">
        <w:rPr>
          <w:noProof/>
          <w:color w:val="2157AD"/>
          <w:shd w:val="clear" w:color="auto" w:fill="C9E1F3"/>
        </w:rPr>
        <w:t>WillDT|format</w:t>
      </w:r>
      <w:proofErr w:type="spellEnd"/>
      <w:r w:rsidR="00D73854" w:rsidRPr="008E639D">
        <w:rPr>
          <w:noProof/>
          <w:color w:val="2157AD"/>
          <w:shd w:val="clear" w:color="auto" w:fill="C9E1F3"/>
        </w:rPr>
        <w:t>: "MMMM D, YYYY"</w:t>
      </w:r>
      <w:r w:rsidR="00D73854" w:rsidRPr="00430291">
        <w:t>]}</w:t>
      </w:r>
      <w:r w:rsidR="00685691">
        <w:t xml:space="preserve">, </w:t>
      </w:r>
      <w:r w:rsidR="00920140" w:rsidRPr="00430291">
        <w:rPr>
          <w:rFonts w:eastAsia="Times New Roman"/>
        </w:rPr>
        <w:t>{[</w:t>
      </w:r>
      <w:r w:rsidR="00920140" w:rsidRPr="008E639D">
        <w:rPr>
          <w:rStyle w:val="Strong"/>
          <w:rFonts w:eastAsia="Times New Roman"/>
          <w:noProof/>
          <w:color w:val="41A151"/>
          <w:shd w:val="clear" w:color="auto" w:fill="C9F3CD"/>
        </w:rPr>
        <w:t>if</w:t>
      </w:r>
      <w:r w:rsidR="00920140" w:rsidRPr="008E639D">
        <w:rPr>
          <w:rFonts w:eastAsia="Times New Roman"/>
          <w:noProof/>
          <w:color w:val="2157AD"/>
          <w:shd w:val="clear" w:color="auto" w:fill="C9F3CD"/>
        </w:rPr>
        <w:t xml:space="preserve"> </w:t>
      </w:r>
      <w:r w:rsidR="005E16B5" w:rsidRPr="008E639D">
        <w:rPr>
          <w:rFonts w:eastAsia="Times New Roman"/>
          <w:noProof/>
          <w:color w:val="2157AD"/>
          <w:shd w:val="clear" w:color="auto" w:fill="C9F3CD"/>
        </w:rPr>
        <w:t>TestateSSABasis == "ForeignWill"</w:t>
      </w:r>
      <w:r w:rsidR="00920140" w:rsidRPr="00430291">
        <w:rPr>
          <w:rFonts w:eastAsia="Times New Roman"/>
        </w:rPr>
        <w:t>]}</w:t>
      </w:r>
      <w:r w:rsidR="00685691">
        <w:rPr>
          <w:rFonts w:eastAsia="Times New Roman"/>
        </w:rPr>
        <w:t xml:space="preserve">a certified copy of which, as well as a </w:t>
      </w:r>
      <w:r w:rsidR="00685691" w:rsidRPr="006A6689">
        <w:rPr>
          <w:rFonts w:eastAsia="Times New Roman"/>
        </w:rPr>
        <w:t xml:space="preserve">certified copy of the probate order </w:t>
      </w:r>
      <w:r w:rsidR="00685691">
        <w:rPr>
          <w:rFonts w:eastAsia="Times New Roman"/>
        </w:rPr>
        <w:t xml:space="preserve">of a court of proper jurisdiction in the State of </w:t>
      </w:r>
      <w:r w:rsidR="00920140" w:rsidRPr="00430291">
        <w:rPr>
          <w:rFonts w:eastAsia="Times New Roman"/>
        </w:rPr>
        <w:t>{[</w:t>
      </w:r>
      <w:proofErr w:type="spellStart"/>
      <w:r w:rsidR="00920140" w:rsidRPr="008E639D">
        <w:rPr>
          <w:rFonts w:eastAsia="Times New Roman"/>
          <w:noProof/>
          <w:color w:val="2157AD"/>
          <w:shd w:val="clear" w:color="auto" w:fill="C9E1F3"/>
        </w:rPr>
        <w:t>ForeignWillProbateState.Name</w:t>
      </w:r>
      <w:proofErr w:type="spellEnd"/>
      <w:r w:rsidR="00920140" w:rsidRPr="00430291">
        <w:rPr>
          <w:rFonts w:eastAsia="Times New Roman"/>
        </w:rPr>
        <w:t>]}{[</w:t>
      </w:r>
      <w:r w:rsidR="00920140" w:rsidRPr="008E639D">
        <w:rPr>
          <w:rStyle w:val="Strong"/>
          <w:rFonts w:eastAsia="Times New Roman"/>
          <w:noProof/>
          <w:color w:val="41A151"/>
          <w:shd w:val="clear" w:color="auto" w:fill="C9F3CD"/>
        </w:rPr>
        <w:t>else</w:t>
      </w:r>
      <w:r w:rsidR="00920140" w:rsidRPr="00430291">
        <w:rPr>
          <w:rFonts w:eastAsia="Times New Roman"/>
        </w:rPr>
        <w:t>]}</w:t>
      </w:r>
      <w:r w:rsidR="004A3B41">
        <w:rPr>
          <w:rFonts w:eastAsia="Times New Roman"/>
        </w:rPr>
        <w:t>a copy</w:t>
      </w:r>
      <w:r w:rsidR="00A44949">
        <w:rPr>
          <w:rFonts w:eastAsia="Times New Roman"/>
        </w:rPr>
        <w:t xml:space="preserve"> of which</w:t>
      </w:r>
      <w:r w:rsidR="00C66F11">
        <w:rPr>
          <w:rFonts w:eastAsia="Times New Roman"/>
        </w:rPr>
        <w:t>{[</w:t>
      </w:r>
      <w:r w:rsidR="00C66F11" w:rsidRPr="008E639D">
        <w:rPr>
          <w:rFonts w:eastAsia="Times New Roman"/>
          <w:b/>
          <w:noProof/>
          <w:color w:val="41A151"/>
          <w:shd w:val="clear" w:color="auto" w:fill="C9F3CD"/>
        </w:rPr>
        <w:t>endif</w:t>
      </w:r>
      <w:r w:rsidR="00C66F11">
        <w:rPr>
          <w:rFonts w:eastAsia="Times New Roman"/>
        </w:rPr>
        <w:t>]}</w:t>
      </w:r>
      <w:r w:rsidR="00920140" w:rsidRPr="00430291">
        <w:rPr>
          <w:rFonts w:eastAsia="Times New Roman"/>
        </w:rPr>
        <w:t xml:space="preserve"> is annexed hereto and made a part hereof by reference</w:t>
      </w:r>
      <w:r w:rsidR="00920140" w:rsidRPr="00430291">
        <w:rPr>
          <w:rFonts w:cs="Times New Roman"/>
        </w:rPr>
        <w:t xml:space="preserve"> (the “Last Will and Testament”). </w:t>
      </w:r>
    </w:p>
    <w:p w14:paraId="38F9C1FC" w14:textId="7B1CAFB0" w:rsidR="004B3430" w:rsidRPr="00430291" w:rsidRDefault="00D73854" w:rsidP="002D7402">
      <w:pPr>
        <w:pStyle w:val="ListParagraph"/>
        <w:spacing w:line="360" w:lineRule="auto"/>
        <w:ind w:left="360"/>
        <w:jc w:val="both"/>
        <w:rPr>
          <w:rFonts w:cs="Times New Roman"/>
        </w:rPr>
      </w:pPr>
      <w:r w:rsidRPr="00430291">
        <w:t>{[</w:t>
      </w:r>
      <w:r w:rsidRPr="008E639D">
        <w:rPr>
          <w:rStyle w:val="Strong"/>
          <w:noProof/>
          <w:color w:val="41A151"/>
          <w:shd w:val="clear" w:color="auto" w:fill="C9F3CD"/>
        </w:rPr>
        <w:t>endif</w:t>
      </w:r>
      <w:r w:rsidRPr="00430291">
        <w:t>]}</w:t>
      </w:r>
    </w:p>
    <w:p w14:paraId="6DAF930E" w14:textId="78A419B7" w:rsidR="00F42ADA" w:rsidRPr="00430291" w:rsidRDefault="00447836" w:rsidP="001316E1">
      <w:pPr>
        <w:pStyle w:val="ListParagraph"/>
        <w:numPr>
          <w:ilvl w:val="0"/>
          <w:numId w:val="1"/>
        </w:numPr>
        <w:spacing w:line="360" w:lineRule="auto"/>
        <w:contextualSpacing w:val="0"/>
        <w:jc w:val="both"/>
        <w:rPr>
          <w:rFonts w:cstheme="minorHAnsi"/>
        </w:rPr>
      </w:pPr>
      <w:r w:rsidRPr="00430291">
        <w:rPr>
          <w:rFonts w:cstheme="minorHAnsi"/>
          <w:b/>
          <w:bCs/>
        </w:rPr>
        <w:t>Domicile, Last Resided</w:t>
      </w:r>
      <w:r w:rsidRPr="00430291">
        <w:rPr>
          <w:rFonts w:cstheme="minorHAnsi"/>
        </w:rPr>
        <w:t xml:space="preserve">:  </w:t>
      </w:r>
      <w:r w:rsidR="00F415C0" w:rsidRPr="00430291">
        <w:rPr>
          <w:rFonts w:cstheme="minorHAnsi"/>
        </w:rPr>
        <w:t xml:space="preserve">At the time of the </w:t>
      </w:r>
      <w:r w:rsidR="00F415C0" w:rsidRPr="00430291">
        <w:rPr>
          <w:rFonts w:eastAsia="Times New Roman" w:cstheme="minorHAnsi"/>
          <w:color w:val="262626"/>
        </w:rPr>
        <w:t>Decedent’s</w:t>
      </w:r>
      <w:r w:rsidR="00F415C0" w:rsidRPr="00430291">
        <w:rPr>
          <w:rFonts w:cstheme="minorHAnsi"/>
        </w:rPr>
        <w:t xml:space="preserve"> death, </w:t>
      </w:r>
      <w:r w:rsidR="00D73854" w:rsidRPr="00430291">
        <w:t>{[</w:t>
      </w:r>
      <w:proofErr w:type="spellStart"/>
      <w:r w:rsidR="00D73854" w:rsidRPr="008E639D">
        <w:rPr>
          <w:noProof/>
          <w:color w:val="2157AD"/>
          <w:shd w:val="clear" w:color="auto" w:fill="C9E1F3"/>
        </w:rPr>
        <w:t>Client.Gender.HeSheWasWere|else</w:t>
      </w:r>
      <w:proofErr w:type="spellEnd"/>
      <w:r w:rsidR="00D73854" w:rsidRPr="008E639D">
        <w:rPr>
          <w:noProof/>
          <w:color w:val="2157AD"/>
          <w:shd w:val="clear" w:color="auto" w:fill="C9E1F3"/>
        </w:rPr>
        <w:t>: "he or she was"</w:t>
      </w:r>
      <w:r w:rsidR="00D73854" w:rsidRPr="00430291">
        <w:t>]}</w:t>
      </w:r>
      <w:r w:rsidR="00F415C0" w:rsidRPr="00430291">
        <w:rPr>
          <w:rFonts w:cstheme="minorHAnsi"/>
        </w:rPr>
        <w:t xml:space="preserve"> domiciled in the </w:t>
      </w:r>
      <w:r w:rsidR="00D73854" w:rsidRPr="00430291">
        <w:t>{[</w:t>
      </w:r>
      <w:proofErr w:type="spellStart"/>
      <w:r w:rsidR="00D73854" w:rsidRPr="008E639D">
        <w:rPr>
          <w:noProof/>
          <w:color w:val="2157AD"/>
          <w:shd w:val="clear" w:color="auto" w:fill="C9E1F3"/>
        </w:rPr>
        <w:t>Client.PartyParishCounty</w:t>
      </w:r>
      <w:proofErr w:type="spellEnd"/>
      <w:r w:rsidR="00D73854" w:rsidRPr="00430291">
        <w:t>]}</w:t>
      </w:r>
      <w:r w:rsidR="00423ABF" w:rsidRPr="00430291">
        <w:rPr>
          <w:rFonts w:cs="Times New Roman"/>
          <w:bCs/>
          <w:color w:val="000000" w:themeColor="text1"/>
        </w:rPr>
        <w:t xml:space="preserve"> of </w:t>
      </w:r>
      <w:r w:rsidR="00D73854" w:rsidRPr="00430291">
        <w:rPr>
          <w:color w:val="000000"/>
        </w:rPr>
        <w:t>{[</w:t>
      </w:r>
      <w:proofErr w:type="spellStart"/>
      <w:r w:rsidR="00D73854" w:rsidRPr="008E639D">
        <w:rPr>
          <w:noProof/>
          <w:color w:val="2157AD"/>
          <w:shd w:val="clear" w:color="auto" w:fill="C9E1F3"/>
        </w:rPr>
        <w:t>Client.PartyParish</w:t>
      </w:r>
      <w:proofErr w:type="spellEnd"/>
      <w:r w:rsidR="00D73854" w:rsidRPr="00430291">
        <w:rPr>
          <w:color w:val="000000"/>
        </w:rPr>
        <w:t>]}</w:t>
      </w:r>
      <w:r w:rsidR="00423ABF" w:rsidRPr="00430291">
        <w:rPr>
          <w:rFonts w:cs="Times New Roman"/>
          <w:bCs/>
          <w:color w:val="000000" w:themeColor="text1"/>
        </w:rPr>
        <w:t xml:space="preserve">, State of </w:t>
      </w:r>
      <w:r w:rsidR="00D73854" w:rsidRPr="00430291">
        <w:rPr>
          <w:color w:val="000000"/>
        </w:rPr>
        <w:t>{[</w:t>
      </w:r>
      <w:proofErr w:type="spellStart"/>
      <w:r w:rsidR="00D73854" w:rsidRPr="008E639D">
        <w:rPr>
          <w:noProof/>
          <w:color w:val="2157AD"/>
          <w:shd w:val="clear" w:color="auto" w:fill="C9E1F3"/>
        </w:rPr>
        <w:t>Client.PartyState</w:t>
      </w:r>
      <w:proofErr w:type="spellEnd"/>
      <w:r w:rsidR="00D73854" w:rsidRPr="00430291">
        <w:rPr>
          <w:color w:val="000000"/>
        </w:rPr>
        <w:t>]}</w:t>
      </w:r>
      <w:r w:rsidR="00F42ADA" w:rsidRPr="00430291">
        <w:rPr>
          <w:rFonts w:cstheme="minorHAnsi"/>
        </w:rPr>
        <w:t>,</w:t>
      </w:r>
      <w:r w:rsidR="00F415C0" w:rsidRPr="00430291">
        <w:rPr>
          <w:rFonts w:cstheme="minorHAnsi"/>
        </w:rPr>
        <w:t xml:space="preserve"> and last resided at </w:t>
      </w:r>
      <w:r w:rsidR="00F415C0" w:rsidRPr="00430291">
        <w:rPr>
          <w:rFonts w:eastAsia="Times New Roman" w:cstheme="minorHAnsi"/>
          <w:color w:val="262626"/>
        </w:rPr>
        <w:t>municipal a</w:t>
      </w:r>
      <w:r w:rsidR="00EB69A5" w:rsidRPr="00430291">
        <w:rPr>
          <w:rFonts w:eastAsia="Times New Roman" w:cstheme="minorHAnsi"/>
          <w:color w:val="262626"/>
        </w:rPr>
        <w:t>dd</w:t>
      </w:r>
      <w:r w:rsidR="00F415C0" w:rsidRPr="00430291">
        <w:rPr>
          <w:rFonts w:eastAsia="Times New Roman" w:cstheme="minorHAnsi"/>
          <w:color w:val="262626"/>
        </w:rPr>
        <w:t>ress</w:t>
      </w:r>
      <w:r w:rsidR="00F42ADA" w:rsidRPr="00430291">
        <w:rPr>
          <w:rFonts w:eastAsia="Times New Roman" w:cstheme="minorHAnsi"/>
          <w:color w:val="262626"/>
        </w:rPr>
        <w:t>:</w:t>
      </w:r>
    </w:p>
    <w:p w14:paraId="04D7A8DF" w14:textId="6C2AEDE0" w:rsidR="00F81F0B" w:rsidRPr="00430291" w:rsidRDefault="00D73854" w:rsidP="00FD5FC6">
      <w:pPr>
        <w:pStyle w:val="ListParagraph"/>
        <w:spacing w:line="360" w:lineRule="auto"/>
        <w:ind w:left="900"/>
        <w:jc w:val="both"/>
        <w:rPr>
          <w:rFonts w:cstheme="minorHAnsi"/>
        </w:rPr>
      </w:pPr>
      <w:r w:rsidRPr="00430291">
        <w:t>{[</w:t>
      </w:r>
      <w:r w:rsidRPr="008E639D">
        <w:rPr>
          <w:noProof/>
          <w:color w:val="2157AD"/>
          <w:shd w:val="clear" w:color="auto" w:fill="C9E1F3"/>
        </w:rPr>
        <w:t>Client.StreetAddress1|else: "_____________________"</w:t>
      </w:r>
      <w:r w:rsidRPr="00430291">
        <w:t>]}</w:t>
      </w:r>
    </w:p>
    <w:p w14:paraId="60763133" w14:textId="35625611" w:rsidR="00F81F0B" w:rsidRPr="00430291" w:rsidRDefault="00D73854" w:rsidP="00FD5FC6">
      <w:pPr>
        <w:pStyle w:val="ListParagraph"/>
        <w:spacing w:line="360" w:lineRule="auto"/>
        <w:ind w:left="900"/>
        <w:jc w:val="both"/>
        <w:rPr>
          <w:rFonts w:cstheme="minorHAnsi"/>
        </w:rPr>
      </w:pPr>
      <w:r w:rsidRPr="00430291">
        <w:t>{[</w:t>
      </w:r>
      <w:r w:rsidRPr="008E639D">
        <w:rPr>
          <w:rStyle w:val="Strong"/>
          <w:noProof/>
          <w:color w:val="41A151"/>
          <w:shd w:val="clear" w:color="auto" w:fill="C9F3CD"/>
        </w:rPr>
        <w:t>if</w:t>
      </w:r>
      <w:r w:rsidRPr="008E639D">
        <w:rPr>
          <w:noProof/>
          <w:color w:val="2157AD"/>
          <w:shd w:val="clear" w:color="auto" w:fill="C9F3CD"/>
        </w:rPr>
        <w:t xml:space="preserve"> Client.</w:t>
      </w:r>
      <w:proofErr w:type="gramStart"/>
      <w:r w:rsidRPr="008E639D">
        <w:rPr>
          <w:noProof/>
          <w:color w:val="2157AD"/>
          <w:shd w:val="clear" w:color="auto" w:fill="C9F3CD"/>
        </w:rPr>
        <w:t>StreetAddress2</w:t>
      </w:r>
      <w:r w:rsidRPr="00430291">
        <w:t>]}</w:t>
      </w:r>
      <w:proofErr w:type="gramEnd"/>
    </w:p>
    <w:p w14:paraId="0E9B3463" w14:textId="09317831" w:rsidR="00F81F0B" w:rsidRPr="00430291" w:rsidRDefault="00D73854" w:rsidP="00FD5FC6">
      <w:pPr>
        <w:pStyle w:val="ListParagraph"/>
        <w:spacing w:line="360" w:lineRule="auto"/>
        <w:ind w:left="900"/>
        <w:jc w:val="both"/>
        <w:rPr>
          <w:rFonts w:cstheme="minorHAnsi"/>
        </w:rPr>
      </w:pPr>
      <w:r w:rsidRPr="00430291">
        <w:lastRenderedPageBreak/>
        <w:t>{[</w:t>
      </w:r>
      <w:r w:rsidRPr="008E639D">
        <w:rPr>
          <w:noProof/>
          <w:color w:val="2157AD"/>
          <w:shd w:val="clear" w:color="auto" w:fill="C9E1F3"/>
        </w:rPr>
        <w:t>Client.</w:t>
      </w:r>
      <w:proofErr w:type="gramStart"/>
      <w:r w:rsidRPr="008E639D">
        <w:rPr>
          <w:noProof/>
          <w:color w:val="2157AD"/>
          <w:shd w:val="clear" w:color="auto" w:fill="C9E1F3"/>
        </w:rPr>
        <w:t>StreetAddress2</w:t>
      </w:r>
      <w:r w:rsidRPr="00430291">
        <w:t>]}</w:t>
      </w:r>
      <w:proofErr w:type="gramEnd"/>
    </w:p>
    <w:p w14:paraId="4616C280" w14:textId="7D55DE01" w:rsidR="00F81F0B" w:rsidRPr="00430291" w:rsidRDefault="00D73854" w:rsidP="00FD5FC6">
      <w:pPr>
        <w:pStyle w:val="ListParagraph"/>
        <w:spacing w:line="360" w:lineRule="auto"/>
        <w:ind w:left="900"/>
        <w:jc w:val="both"/>
        <w:rPr>
          <w:rFonts w:cstheme="minorHAnsi"/>
        </w:rPr>
      </w:pPr>
      <w:r w:rsidRPr="00430291">
        <w:t>{[</w:t>
      </w:r>
      <w:r w:rsidRPr="008E639D">
        <w:rPr>
          <w:rStyle w:val="Strong"/>
          <w:noProof/>
          <w:color w:val="41A151"/>
          <w:shd w:val="clear" w:color="auto" w:fill="C9F3CD"/>
        </w:rPr>
        <w:t>endif</w:t>
      </w:r>
      <w:r w:rsidRPr="00430291">
        <w:t>]}</w:t>
      </w:r>
    </w:p>
    <w:p w14:paraId="43305F6B" w14:textId="31522A42" w:rsidR="007C7B4B" w:rsidRPr="00430291" w:rsidRDefault="00D73854" w:rsidP="00FD5FC6">
      <w:pPr>
        <w:pStyle w:val="ListParagraph"/>
        <w:spacing w:line="360" w:lineRule="auto"/>
        <w:ind w:left="900"/>
        <w:contextualSpacing w:val="0"/>
        <w:jc w:val="both"/>
        <w:rPr>
          <w:rFonts w:cstheme="minorHAnsi"/>
        </w:rPr>
      </w:pPr>
      <w:r w:rsidRPr="00430291">
        <w:t>{[</w:t>
      </w:r>
      <w:proofErr w:type="spellStart"/>
      <w:r w:rsidRPr="008E639D">
        <w:rPr>
          <w:noProof/>
          <w:color w:val="2157AD"/>
          <w:shd w:val="clear" w:color="auto" w:fill="C9E1F3"/>
        </w:rPr>
        <w:t>Client.</w:t>
      </w:r>
      <w:proofErr w:type="gramStart"/>
      <w:r w:rsidRPr="008E639D">
        <w:rPr>
          <w:noProof/>
          <w:color w:val="2157AD"/>
          <w:shd w:val="clear" w:color="auto" w:fill="C9E1F3"/>
        </w:rPr>
        <w:t>City</w:t>
      </w:r>
      <w:proofErr w:type="spellEnd"/>
      <w:r w:rsidRPr="00430291">
        <w:t>]}</w:t>
      </w:r>
      <w:r w:rsidR="00F81F0B" w:rsidRPr="00430291">
        <w:rPr>
          <w:rFonts w:cstheme="minorHAnsi"/>
        </w:rPr>
        <w:t xml:space="preserve">, </w:t>
      </w:r>
      <w:r w:rsidRPr="00430291">
        <w:t>{[</w:t>
      </w:r>
      <w:proofErr w:type="spellStart"/>
      <w:proofErr w:type="gramEnd"/>
      <w:r w:rsidRPr="008E639D">
        <w:rPr>
          <w:noProof/>
          <w:color w:val="2157AD"/>
          <w:shd w:val="clear" w:color="auto" w:fill="C9E1F3"/>
        </w:rPr>
        <w:t>Client.State.</w:t>
      </w:r>
      <w:proofErr w:type="gramStart"/>
      <w:r w:rsidRPr="008E639D">
        <w:rPr>
          <w:noProof/>
          <w:color w:val="2157AD"/>
          <w:shd w:val="clear" w:color="auto" w:fill="C9E1F3"/>
        </w:rPr>
        <w:t>Abbrev</w:t>
      </w:r>
      <w:proofErr w:type="spellEnd"/>
      <w:r w:rsidRPr="00430291">
        <w:t>]}</w:t>
      </w:r>
      <w:r w:rsidR="00F81F0B" w:rsidRPr="00430291">
        <w:rPr>
          <w:rFonts w:cstheme="minorHAnsi"/>
        </w:rPr>
        <w:t xml:space="preserve"> </w:t>
      </w:r>
      <w:r w:rsidRPr="00430291">
        <w:t>{</w:t>
      </w:r>
      <w:proofErr w:type="gramEnd"/>
      <w:r w:rsidRPr="00430291">
        <w:t>[</w:t>
      </w:r>
      <w:proofErr w:type="spellStart"/>
      <w:r w:rsidRPr="008E639D">
        <w:rPr>
          <w:noProof/>
          <w:color w:val="2157AD"/>
          <w:shd w:val="clear" w:color="auto" w:fill="C9E1F3"/>
        </w:rPr>
        <w:t>Client.</w:t>
      </w:r>
      <w:proofErr w:type="gramStart"/>
      <w:r w:rsidRPr="008E639D">
        <w:rPr>
          <w:noProof/>
          <w:color w:val="2157AD"/>
          <w:shd w:val="clear" w:color="auto" w:fill="C9E1F3"/>
        </w:rPr>
        <w:t>Zip</w:t>
      </w:r>
      <w:proofErr w:type="spellEnd"/>
      <w:r w:rsidRPr="00430291">
        <w:t>]}</w:t>
      </w:r>
      <w:proofErr w:type="gramEnd"/>
    </w:p>
    <w:p w14:paraId="410AE472" w14:textId="31AA1A24" w:rsidR="00F42ADA" w:rsidRPr="00430291" w:rsidRDefault="00DC7535" w:rsidP="001316E1">
      <w:pPr>
        <w:pStyle w:val="ListParagraph"/>
        <w:numPr>
          <w:ilvl w:val="0"/>
          <w:numId w:val="1"/>
        </w:numPr>
        <w:spacing w:line="360" w:lineRule="auto"/>
        <w:contextualSpacing w:val="0"/>
        <w:jc w:val="both"/>
        <w:rPr>
          <w:rFonts w:cstheme="minorHAnsi"/>
        </w:rPr>
      </w:pPr>
      <w:r w:rsidRPr="00430291">
        <w:rPr>
          <w:rFonts w:cstheme="minorHAnsi"/>
          <w:b/>
          <w:bCs/>
        </w:rPr>
        <w:t>Marital Status</w:t>
      </w:r>
      <w:r w:rsidRPr="00430291">
        <w:rPr>
          <w:rFonts w:cstheme="minorHAnsi"/>
        </w:rPr>
        <w:t xml:space="preserve">:  </w:t>
      </w:r>
      <w:r w:rsidR="000821EF" w:rsidRPr="00430291">
        <w:rPr>
          <w:rFonts w:cstheme="minorHAnsi"/>
        </w:rPr>
        <w:t xml:space="preserve">At the time of Decedent’s death, </w:t>
      </w:r>
      <w:r w:rsidR="00D73854" w:rsidRPr="00430291">
        <w:t>{[</w:t>
      </w:r>
      <w:proofErr w:type="spellStart"/>
      <w:r w:rsidR="00D73854" w:rsidRPr="008E639D">
        <w:rPr>
          <w:noProof/>
          <w:color w:val="2157AD"/>
          <w:shd w:val="clear" w:color="auto" w:fill="C9E1F3"/>
        </w:rPr>
        <w:t>Client.Gender.HeSheWasWere|else</w:t>
      </w:r>
      <w:proofErr w:type="spellEnd"/>
      <w:r w:rsidR="00D73854" w:rsidRPr="008E639D">
        <w:rPr>
          <w:noProof/>
          <w:color w:val="2157AD"/>
          <w:shd w:val="clear" w:color="auto" w:fill="C9E1F3"/>
        </w:rPr>
        <w:t>: "he or she was"</w:t>
      </w:r>
      <w:r w:rsidR="00D73854" w:rsidRPr="00430291">
        <w:t>]}</w:t>
      </w:r>
      <w:r w:rsidR="000821EF" w:rsidRPr="00430291">
        <w:rPr>
          <w:rFonts w:cstheme="minorHAnsi"/>
        </w:rPr>
        <w:t xml:space="preserve"> </w:t>
      </w:r>
      <w:r w:rsidR="00D73854" w:rsidRPr="00430291">
        <w:t>{[</w:t>
      </w:r>
      <w:r w:rsidR="00D73854" w:rsidRPr="008E639D">
        <w:rPr>
          <w:rStyle w:val="Strong"/>
          <w:noProof/>
          <w:color w:val="41A151"/>
          <w:shd w:val="clear" w:color="auto" w:fill="C9F3CD"/>
        </w:rPr>
        <w:t>if</w:t>
      </w:r>
      <w:r w:rsidR="00D73854" w:rsidRPr="008E639D">
        <w:rPr>
          <w:noProof/>
          <w:color w:val="2157AD"/>
          <w:shd w:val="clear" w:color="auto" w:fill="C9F3CD"/>
        </w:rPr>
        <w:t xml:space="preserve"> MarriedTF</w:t>
      </w:r>
      <w:r w:rsidR="00D73854" w:rsidRPr="00430291">
        <w:t>]}</w:t>
      </w:r>
      <w:r w:rsidR="000821EF" w:rsidRPr="00430291">
        <w:rPr>
          <w:rFonts w:cstheme="minorHAnsi"/>
        </w:rPr>
        <w:t xml:space="preserve">married to </w:t>
      </w:r>
      <w:r w:rsidR="00D73854" w:rsidRPr="00430291">
        <w:t>{[</w:t>
      </w:r>
      <w:proofErr w:type="spellStart"/>
      <w:r w:rsidR="00D73854" w:rsidRPr="008E639D">
        <w:rPr>
          <w:noProof/>
          <w:color w:val="2157AD"/>
          <w:shd w:val="clear" w:color="auto" w:fill="C9E1F3"/>
        </w:rPr>
        <w:t>Spouse.NameCO</w:t>
      </w:r>
      <w:proofErr w:type="spellEnd"/>
      <w:r w:rsidR="00D73854" w:rsidRPr="00430291">
        <w:t>]}{[</w:t>
      </w:r>
      <w:r w:rsidR="00D73854" w:rsidRPr="008E639D">
        <w:rPr>
          <w:rStyle w:val="Strong"/>
          <w:noProof/>
          <w:color w:val="41A151"/>
          <w:shd w:val="clear" w:color="auto" w:fill="C9F3CD"/>
        </w:rPr>
        <w:t>else</w:t>
      </w:r>
      <w:r w:rsidR="00D73854" w:rsidRPr="00430291">
        <w:t>]}</w:t>
      </w:r>
      <w:r w:rsidR="00423ABF" w:rsidRPr="00430291">
        <w:rPr>
          <w:rFonts w:cstheme="minorHAnsi"/>
        </w:rPr>
        <w:t>not married</w:t>
      </w:r>
      <w:r w:rsidR="00D73854" w:rsidRPr="00430291">
        <w:t>{[</w:t>
      </w:r>
      <w:r w:rsidR="00D73854" w:rsidRPr="008E639D">
        <w:rPr>
          <w:rStyle w:val="Strong"/>
          <w:noProof/>
          <w:color w:val="41A151"/>
          <w:shd w:val="clear" w:color="auto" w:fill="C9F3CD"/>
        </w:rPr>
        <w:t>endif</w:t>
      </w:r>
      <w:r w:rsidR="00D73854" w:rsidRPr="00430291">
        <w:t>]}</w:t>
      </w:r>
      <w:r w:rsidR="00F415C0" w:rsidRPr="00430291">
        <w:rPr>
          <w:rFonts w:cstheme="minorHAnsi"/>
        </w:rPr>
        <w:t>.</w:t>
      </w:r>
      <w:r w:rsidR="00763EA3" w:rsidRPr="00430291">
        <w:rPr>
          <w:rFonts w:cstheme="minorHAnsi"/>
        </w:rPr>
        <w:t xml:space="preserve">  </w:t>
      </w:r>
    </w:p>
    <w:p w14:paraId="6F52C6EA" w14:textId="793D2FD7" w:rsidR="00CB7D27" w:rsidRDefault="00C87046" w:rsidP="00CB7D27">
      <w:pPr>
        <w:pStyle w:val="BodyText"/>
        <w:keepNext/>
        <w:numPr>
          <w:ilvl w:val="0"/>
          <w:numId w:val="1"/>
        </w:numPr>
        <w:spacing w:line="240" w:lineRule="auto"/>
        <w:rPr>
          <w:rFonts w:ascii="Garamond" w:hAnsi="Garamond" w:cstheme="minorHAnsi"/>
          <w:szCs w:val="24"/>
        </w:rPr>
      </w:pPr>
      <w:r w:rsidRPr="00430291">
        <w:rPr>
          <w:rFonts w:ascii="Garamond" w:hAnsi="Garamond" w:cstheme="minorHAnsi"/>
          <w:b/>
          <w:bCs/>
          <w:szCs w:val="24"/>
        </w:rPr>
        <w:t>Heirs</w:t>
      </w:r>
      <w:r w:rsidR="00A4173B" w:rsidRPr="00A4173B">
        <w:rPr>
          <w:rFonts w:ascii="Garamond" w:hAnsi="Garamond" w:cstheme="minorHAnsi"/>
          <w:b/>
          <w:bCs/>
          <w:szCs w:val="24"/>
        </w:rPr>
        <w:t>{[</w:t>
      </w:r>
      <w:r w:rsidR="00A4173B" w:rsidRPr="008E639D">
        <w:rPr>
          <w:rFonts w:cstheme="minorHAnsi"/>
          <w:b/>
          <w:noProof/>
          <w:color w:val="41A151"/>
          <w:shd w:val="clear" w:color="auto" w:fill="C9F3CD"/>
        </w:rPr>
        <w:t>if</w:t>
      </w:r>
      <w:r w:rsidR="00A4173B" w:rsidRPr="008E639D">
        <w:rPr>
          <w:rFonts w:ascii="Garamond" w:hAnsi="Garamond" w:cstheme="minorHAnsi"/>
          <w:b/>
          <w:bCs/>
          <w:noProof/>
          <w:color w:val="2157AD"/>
          <w:szCs w:val="24"/>
          <w:shd w:val="clear" w:color="auto" w:fill="C9F3CD"/>
        </w:rPr>
        <w:t xml:space="preserve"> FileType == "Testate"</w:t>
      </w:r>
      <w:r w:rsidR="00A4173B" w:rsidRPr="00A4173B">
        <w:rPr>
          <w:rFonts w:ascii="Garamond" w:hAnsi="Garamond" w:cstheme="minorHAnsi"/>
          <w:b/>
          <w:bCs/>
          <w:szCs w:val="24"/>
        </w:rPr>
        <w:t>]} and Legatees{[</w:t>
      </w:r>
      <w:r w:rsidR="00A4173B" w:rsidRPr="008E639D">
        <w:rPr>
          <w:rFonts w:ascii="Garamond" w:hAnsi="Garamond" w:cstheme="minorHAnsi"/>
          <w:b/>
          <w:bCs/>
          <w:noProof/>
          <w:color w:val="41A151"/>
          <w:szCs w:val="24"/>
          <w:shd w:val="clear" w:color="auto" w:fill="C9F3CD"/>
        </w:rPr>
        <w:t>endif</w:t>
      </w:r>
      <w:r w:rsidR="00A4173B" w:rsidRPr="00A4173B">
        <w:rPr>
          <w:rFonts w:ascii="Garamond" w:hAnsi="Garamond" w:cstheme="minorHAnsi"/>
          <w:b/>
          <w:bCs/>
          <w:szCs w:val="24"/>
        </w:rPr>
        <w:t>]}</w:t>
      </w:r>
      <w:r w:rsidRPr="00430291">
        <w:rPr>
          <w:rFonts w:ascii="Garamond" w:hAnsi="Garamond" w:cstheme="minorHAnsi"/>
          <w:szCs w:val="24"/>
        </w:rPr>
        <w:t xml:space="preserve">:  </w:t>
      </w:r>
      <w:r w:rsidR="00763EA3" w:rsidRPr="00430291">
        <w:rPr>
          <w:rFonts w:ascii="Garamond" w:hAnsi="Garamond" w:cstheme="minorHAnsi"/>
          <w:szCs w:val="24"/>
        </w:rPr>
        <w:t xml:space="preserve">The names and last known addresses of the </w:t>
      </w:r>
      <w:r w:rsidR="00075B3F" w:rsidRPr="00430291">
        <w:rPr>
          <w:rFonts w:ascii="Garamond" w:hAnsi="Garamond" w:cstheme="minorHAnsi"/>
          <w:szCs w:val="24"/>
        </w:rPr>
        <w:t>Decedent</w:t>
      </w:r>
      <w:r w:rsidR="00763EA3" w:rsidRPr="00430291">
        <w:rPr>
          <w:rFonts w:ascii="Garamond" w:hAnsi="Garamond" w:cstheme="minorHAnsi"/>
          <w:szCs w:val="24"/>
        </w:rPr>
        <w:t xml:space="preserve">’s </w:t>
      </w:r>
      <w:r w:rsidR="00D73854" w:rsidRPr="00430291">
        <w:rPr>
          <w:rFonts w:ascii="Garamond" w:hAnsi="Garamond"/>
          <w:szCs w:val="24"/>
        </w:rPr>
        <w:t>{[</w:t>
      </w:r>
      <w:r w:rsidR="00D73854" w:rsidRPr="008E639D">
        <w:rPr>
          <w:rStyle w:val="Strong"/>
          <w:rFonts w:ascii="Garamond" w:hAnsi="Garamond"/>
          <w:noProof/>
          <w:color w:val="41A151"/>
          <w:szCs w:val="24"/>
          <w:shd w:val="clear" w:color="auto" w:fill="C9F3CD"/>
        </w:rPr>
        <w:t>if</w:t>
      </w:r>
      <w:r w:rsidR="00D73854" w:rsidRPr="008E639D">
        <w:rPr>
          <w:rFonts w:ascii="Garamond" w:hAnsi="Garamond"/>
          <w:noProof/>
          <w:color w:val="2157AD"/>
          <w:szCs w:val="24"/>
          <w:shd w:val="clear" w:color="auto" w:fill="C9F3CD"/>
        </w:rPr>
        <w:t xml:space="preserve"> FileType == "Testate"</w:t>
      </w:r>
      <w:r w:rsidR="00D73854" w:rsidRPr="00430291">
        <w:rPr>
          <w:rFonts w:ascii="Garamond" w:hAnsi="Garamond"/>
          <w:szCs w:val="24"/>
        </w:rPr>
        <w:t>]}</w:t>
      </w:r>
      <w:r w:rsidR="00A4173B">
        <w:rPr>
          <w:rFonts w:ascii="Garamond" w:hAnsi="Garamond" w:cstheme="minorHAnsi"/>
          <w:szCs w:val="24"/>
        </w:rPr>
        <w:t>heirs and their relationship to the Decedent, as well as the legatees set forth in the Last Will and Testament of the  Decedent are</w:t>
      </w:r>
      <w:r w:rsidR="00D73854" w:rsidRPr="00430291">
        <w:rPr>
          <w:rFonts w:ascii="Garamond" w:hAnsi="Garamond"/>
          <w:szCs w:val="24"/>
        </w:rPr>
        <w:t>{[</w:t>
      </w:r>
      <w:r w:rsidR="00D73854" w:rsidRPr="008E639D">
        <w:rPr>
          <w:rStyle w:val="Strong"/>
          <w:rFonts w:ascii="Garamond" w:hAnsi="Garamond"/>
          <w:noProof/>
          <w:color w:val="41A151"/>
          <w:szCs w:val="24"/>
          <w:shd w:val="clear" w:color="auto" w:fill="C9F3CD"/>
        </w:rPr>
        <w:t>else</w:t>
      </w:r>
      <w:r w:rsidR="00D73854" w:rsidRPr="00430291">
        <w:rPr>
          <w:rFonts w:ascii="Garamond" w:hAnsi="Garamond"/>
          <w:szCs w:val="24"/>
        </w:rPr>
        <w:t>]}</w:t>
      </w:r>
      <w:r w:rsidR="00763EA3" w:rsidRPr="00430291">
        <w:rPr>
          <w:rFonts w:ascii="Garamond" w:hAnsi="Garamond" w:cstheme="minorHAnsi"/>
          <w:szCs w:val="24"/>
        </w:rPr>
        <w:t xml:space="preserve">heirs and their relationship to the </w:t>
      </w:r>
      <w:r w:rsidR="00075B3F" w:rsidRPr="00430291">
        <w:rPr>
          <w:rFonts w:ascii="Garamond" w:hAnsi="Garamond" w:cstheme="minorHAnsi"/>
          <w:szCs w:val="24"/>
        </w:rPr>
        <w:t>Decedent</w:t>
      </w:r>
      <w:r w:rsidR="00763EA3" w:rsidRPr="00430291">
        <w:rPr>
          <w:rFonts w:ascii="Garamond" w:hAnsi="Garamond" w:cstheme="minorHAnsi"/>
          <w:szCs w:val="24"/>
        </w:rPr>
        <w:t xml:space="preserve"> are</w:t>
      </w:r>
      <w:r w:rsidR="00A4173B" w:rsidRPr="00430291">
        <w:rPr>
          <w:rFonts w:ascii="Garamond" w:hAnsi="Garamond"/>
          <w:szCs w:val="24"/>
        </w:rPr>
        <w:t>{[</w:t>
      </w:r>
      <w:r w:rsidR="00A4173B" w:rsidRPr="008E639D">
        <w:rPr>
          <w:rStyle w:val="Strong"/>
          <w:rFonts w:ascii="Garamond" w:hAnsi="Garamond"/>
          <w:noProof/>
          <w:color w:val="41A151"/>
          <w:szCs w:val="24"/>
          <w:shd w:val="clear" w:color="auto" w:fill="C9F3CD"/>
        </w:rPr>
        <w:t>endif</w:t>
      </w:r>
      <w:r w:rsidR="00A4173B" w:rsidRPr="00430291">
        <w:rPr>
          <w:rFonts w:ascii="Garamond" w:hAnsi="Garamond"/>
          <w:szCs w:val="24"/>
        </w:rPr>
        <w:t>]}</w:t>
      </w:r>
      <w:r w:rsidR="001C3EDA" w:rsidRPr="00430291">
        <w:rPr>
          <w:rFonts w:ascii="Garamond" w:hAnsi="Garamond" w:cstheme="minorHAnsi"/>
          <w:szCs w:val="24"/>
        </w:rPr>
        <w:t xml:space="preserve">: </w:t>
      </w:r>
    </w:p>
    <w:p w14:paraId="6C80FA5E" w14:textId="77777777" w:rsidR="0093034C" w:rsidRPr="00430291" w:rsidRDefault="0093034C" w:rsidP="0093034C">
      <w:pPr>
        <w:pStyle w:val="BodyText"/>
        <w:keepNext/>
        <w:spacing w:line="240" w:lineRule="auto"/>
        <w:ind w:left="360"/>
        <w:rPr>
          <w:rFonts w:ascii="Garamond" w:hAnsi="Garamond" w:cstheme="minorHAnsi"/>
          <w:szCs w:val="24"/>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263"/>
      </w:tblGrid>
      <w:tr w:rsidR="00C87046" w:rsidRPr="00430291" w14:paraId="697531A8" w14:textId="77777777" w:rsidTr="00242C53">
        <w:trPr>
          <w:cantSplit/>
        </w:trPr>
        <w:tc>
          <w:tcPr>
            <w:tcW w:w="7020" w:type="dxa"/>
            <w:tcBorders>
              <w:bottom w:val="single" w:sz="12" w:space="0" w:color="auto"/>
            </w:tcBorders>
          </w:tcPr>
          <w:p w14:paraId="67DD18AD" w14:textId="3D6F5FCC" w:rsidR="00C87046" w:rsidRPr="00430291" w:rsidRDefault="00C87046" w:rsidP="005C0016">
            <w:pPr>
              <w:keepNext/>
              <w:ind w:left="-43"/>
              <w:rPr>
                <w:rFonts w:cs="Times New Roman"/>
                <w:b/>
                <w:bCs/>
              </w:rPr>
            </w:pPr>
            <w:r w:rsidRPr="00430291">
              <w:rPr>
                <w:rFonts w:cs="Times New Roman"/>
                <w:b/>
                <w:bCs/>
              </w:rPr>
              <w:t xml:space="preserve">Heirs’ </w:t>
            </w:r>
            <w:r w:rsidR="00E16937" w:rsidRPr="00E16937">
              <w:rPr>
                <w:rFonts w:cs="Times New Roman"/>
                <w:b/>
                <w:bCs/>
              </w:rPr>
              <w:t>{[</w:t>
            </w:r>
            <w:r w:rsidR="00E16937" w:rsidRPr="008E639D">
              <w:rPr>
                <w:rFonts w:cs="Times New Roman"/>
                <w:b/>
                <w:bCs/>
                <w:noProof/>
                <w:color w:val="41A151"/>
                <w:shd w:val="clear" w:color="auto" w:fill="C9F3CD"/>
              </w:rPr>
              <w:t>if</w:t>
            </w:r>
            <w:r w:rsidR="00E16937" w:rsidRPr="008E639D">
              <w:rPr>
                <w:rFonts w:cs="Times New Roman"/>
                <w:b/>
                <w:bCs/>
                <w:noProof/>
                <w:color w:val="2157AD"/>
                <w:shd w:val="clear" w:color="auto" w:fill="C9F3CD"/>
              </w:rPr>
              <w:t xml:space="preserve"> FileType == "Testate"</w:t>
            </w:r>
            <w:r w:rsidR="00E16937" w:rsidRPr="00E16937">
              <w:rPr>
                <w:rFonts w:cs="Times New Roman"/>
                <w:b/>
                <w:bCs/>
              </w:rPr>
              <w:t>]}</w:t>
            </w:r>
            <w:r w:rsidR="00E16937">
              <w:rPr>
                <w:rFonts w:cs="Times New Roman"/>
                <w:b/>
                <w:bCs/>
              </w:rPr>
              <w:t>and Legatees</w:t>
            </w:r>
            <w:r w:rsidR="002869D4">
              <w:rPr>
                <w:rFonts w:cs="Times New Roman"/>
                <w:b/>
                <w:bCs/>
              </w:rPr>
              <w:t>’</w:t>
            </w:r>
            <w:r w:rsidR="00E16937">
              <w:rPr>
                <w:rFonts w:cs="Times New Roman"/>
                <w:b/>
                <w:bCs/>
              </w:rPr>
              <w:t xml:space="preserve"> {[</w:t>
            </w:r>
            <w:r w:rsidR="00E16937" w:rsidRPr="008E639D">
              <w:rPr>
                <w:rFonts w:cs="Times New Roman"/>
                <w:b/>
                <w:bCs/>
                <w:noProof/>
                <w:color w:val="41A151"/>
                <w:shd w:val="clear" w:color="auto" w:fill="C9F3CD"/>
              </w:rPr>
              <w:t>endif</w:t>
            </w:r>
            <w:r w:rsidR="00E16937">
              <w:rPr>
                <w:rFonts w:cs="Times New Roman"/>
                <w:b/>
                <w:bCs/>
              </w:rPr>
              <w:t>]}</w:t>
            </w:r>
            <w:r w:rsidRPr="00430291">
              <w:rPr>
                <w:rFonts w:cs="Times New Roman"/>
                <w:b/>
                <w:bCs/>
              </w:rPr>
              <w:t xml:space="preserve">Full Names and Last </w:t>
            </w:r>
            <w:r w:rsidR="00161255" w:rsidRPr="00430291">
              <w:rPr>
                <w:rFonts w:cs="Times New Roman"/>
                <w:b/>
                <w:bCs/>
              </w:rPr>
              <w:t>Known</w:t>
            </w:r>
            <w:r w:rsidRPr="00430291">
              <w:rPr>
                <w:rFonts w:cs="Times New Roman"/>
                <w:b/>
                <w:bCs/>
              </w:rPr>
              <w:t xml:space="preserve"> Address</w:t>
            </w:r>
          </w:p>
        </w:tc>
        <w:tc>
          <w:tcPr>
            <w:tcW w:w="2263" w:type="dxa"/>
            <w:tcBorders>
              <w:bottom w:val="single" w:sz="12" w:space="0" w:color="auto"/>
            </w:tcBorders>
          </w:tcPr>
          <w:p w14:paraId="28088223" w14:textId="77777777" w:rsidR="00C87046" w:rsidRPr="00430291" w:rsidRDefault="00C87046" w:rsidP="005C0016">
            <w:pPr>
              <w:keepNext/>
              <w:jc w:val="center"/>
              <w:rPr>
                <w:rFonts w:cs="Times New Roman"/>
                <w:b/>
                <w:bCs/>
              </w:rPr>
            </w:pPr>
            <w:r w:rsidRPr="00430291">
              <w:rPr>
                <w:rFonts w:cs="Times New Roman"/>
                <w:b/>
                <w:bCs/>
              </w:rPr>
              <w:t>Relationship</w:t>
            </w:r>
          </w:p>
        </w:tc>
      </w:tr>
    </w:tbl>
    <w:p w14:paraId="7F9C4F8C" w14:textId="6879500A" w:rsidR="00F81F0B" w:rsidRPr="00430291" w:rsidRDefault="005C3B00">
      <w:r w:rsidRPr="00430291">
        <w:t>{[</w:t>
      </w:r>
      <w:r w:rsidRPr="008E639D">
        <w:rPr>
          <w:b/>
          <w:noProof/>
          <w:color w:val="41A151"/>
          <w:shd w:val="clear" w:color="auto" w:fill="C9F3CD"/>
        </w:rPr>
        <w:t>if</w:t>
      </w:r>
      <w:r w:rsidRPr="008E639D">
        <w:rPr>
          <w:noProof/>
          <w:color w:val="2157AD"/>
          <w:shd w:val="clear" w:color="auto" w:fill="C9F3CD"/>
        </w:rPr>
        <w:t xml:space="preserve"> </w:t>
      </w:r>
      <w:proofErr w:type="gramStart"/>
      <w:r w:rsidRPr="008E639D">
        <w:rPr>
          <w:noProof/>
          <w:color w:val="2157AD"/>
          <w:shd w:val="clear" w:color="auto" w:fill="C9F3CD"/>
        </w:rPr>
        <w:t>MarriedTF</w:t>
      </w:r>
      <w:r w:rsidRPr="00430291">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263"/>
      </w:tblGrid>
      <w:tr w:rsidR="00C87046" w:rsidRPr="00430291" w14:paraId="19233F5D" w14:textId="77777777" w:rsidTr="00242C53">
        <w:trPr>
          <w:cantSplit/>
          <w:trHeight w:val="360"/>
        </w:trPr>
        <w:tc>
          <w:tcPr>
            <w:tcW w:w="7020" w:type="dxa"/>
            <w:tcBorders>
              <w:top w:val="single" w:sz="12" w:space="0" w:color="auto"/>
              <w:bottom w:val="single" w:sz="12" w:space="0" w:color="auto"/>
            </w:tcBorders>
            <w:vAlign w:val="bottom"/>
          </w:tcPr>
          <w:p w14:paraId="1B0D7470" w14:textId="5A901EC8" w:rsidR="00C87046" w:rsidRPr="00430291" w:rsidRDefault="00D73854" w:rsidP="00CB7D27">
            <w:pPr>
              <w:rPr>
                <w:rFonts w:cs="Times New Roman"/>
              </w:rPr>
            </w:pPr>
            <w:r w:rsidRPr="00430291">
              <w:t>{[</w:t>
            </w:r>
            <w:proofErr w:type="spellStart"/>
            <w:r w:rsidR="005C3B00" w:rsidRPr="008E639D">
              <w:rPr>
                <w:noProof/>
                <w:color w:val="2157AD"/>
                <w:shd w:val="clear" w:color="auto" w:fill="C9E1F3"/>
              </w:rPr>
              <w:t>Spouse.</w:t>
            </w:r>
            <w:proofErr w:type="gramStart"/>
            <w:r w:rsidRPr="008E639D">
              <w:rPr>
                <w:noProof/>
                <w:color w:val="2157AD"/>
                <w:shd w:val="clear" w:color="auto" w:fill="C9E1F3"/>
              </w:rPr>
              <w:t>NameCO</w:t>
            </w:r>
            <w:proofErr w:type="spellEnd"/>
            <w:r w:rsidRPr="00430291">
              <w:t>]}</w:t>
            </w:r>
            <w:proofErr w:type="gramEnd"/>
          </w:p>
          <w:p w14:paraId="4FFEFC08" w14:textId="64C3DE51" w:rsidR="0021408C" w:rsidRPr="00430291" w:rsidRDefault="00D73854" w:rsidP="00CB7D27">
            <w:pPr>
              <w:rPr>
                <w:rFonts w:cs="Times New Roman"/>
              </w:rPr>
            </w:pPr>
            <w:r w:rsidRPr="00430291">
              <w:t>{[</w:t>
            </w:r>
            <w:proofErr w:type="spellStart"/>
            <w:r w:rsidR="005C3B00" w:rsidRPr="008E639D">
              <w:rPr>
                <w:noProof/>
                <w:color w:val="2157AD"/>
                <w:shd w:val="clear" w:color="auto" w:fill="C9E1F3"/>
              </w:rPr>
              <w:t>Spouse.</w:t>
            </w:r>
            <w:r w:rsidRPr="008E639D">
              <w:rPr>
                <w:noProof/>
                <w:color w:val="2157AD"/>
                <w:shd w:val="clear" w:color="auto" w:fill="C9E1F3"/>
              </w:rPr>
              <w:t>PartyBlockAddress</w:t>
            </w:r>
            <w:proofErr w:type="spellEnd"/>
            <w:r w:rsidRPr="00430291">
              <w:t>]}</w:t>
            </w:r>
          </w:p>
        </w:tc>
        <w:tc>
          <w:tcPr>
            <w:tcW w:w="2263" w:type="dxa"/>
            <w:tcBorders>
              <w:top w:val="single" w:sz="12" w:space="0" w:color="auto"/>
              <w:bottom w:val="single" w:sz="12" w:space="0" w:color="auto"/>
            </w:tcBorders>
            <w:vAlign w:val="bottom"/>
          </w:tcPr>
          <w:p w14:paraId="04179E5E" w14:textId="0BC8B87D" w:rsidR="00C87046" w:rsidRPr="00430291" w:rsidRDefault="00B825B4" w:rsidP="00CB7D27">
            <w:pPr>
              <w:rPr>
                <w:rFonts w:cs="Times New Roman"/>
              </w:rPr>
            </w:pPr>
            <w:r w:rsidRPr="00430291">
              <w:rPr>
                <w:rFonts w:cs="Times New Roman"/>
              </w:rPr>
              <w:t>Surviving Spouse</w:t>
            </w:r>
          </w:p>
        </w:tc>
      </w:tr>
    </w:tbl>
    <w:p w14:paraId="59032B4F" w14:textId="4F76B4D9" w:rsidR="005C3B00" w:rsidRPr="00430291" w:rsidRDefault="005C3B00">
      <w:r w:rsidRPr="00430291">
        <w:t>{[</w:t>
      </w:r>
      <w:r w:rsidRPr="008E639D">
        <w:rPr>
          <w:b/>
          <w:noProof/>
          <w:color w:val="41A151"/>
          <w:shd w:val="clear" w:color="auto" w:fill="C9F3CD"/>
        </w:rPr>
        <w:t>endif</w:t>
      </w:r>
      <w:r w:rsidRPr="00430291">
        <w:t>]}</w:t>
      </w:r>
    </w:p>
    <w:p w14:paraId="31AA95AB" w14:textId="481480E9" w:rsidR="0075468C" w:rsidRPr="00430291" w:rsidRDefault="0075468C">
      <w:r w:rsidRPr="00430291">
        <w:t>{[</w:t>
      </w:r>
      <w:r w:rsidRPr="008E639D">
        <w:rPr>
          <w:b/>
          <w:noProof/>
          <w:color w:val="41A151"/>
          <w:shd w:val="clear" w:color="auto" w:fill="C9F3CD"/>
        </w:rPr>
        <w:t>if</w:t>
      </w:r>
      <w:r w:rsidRPr="008E639D">
        <w:rPr>
          <w:noProof/>
          <w:color w:val="2157AD"/>
          <w:shd w:val="clear" w:color="auto" w:fill="C9F3CD"/>
        </w:rPr>
        <w:t xml:space="preserve"> FileType == "Testate</w:t>
      </w:r>
      <w:proofErr w:type="gramStart"/>
      <w:r w:rsidRPr="008E639D">
        <w:rPr>
          <w:noProof/>
          <w:color w:val="2157AD"/>
          <w:shd w:val="clear" w:color="auto" w:fill="C9F3CD"/>
        </w:rPr>
        <w:t>"</w:t>
      </w:r>
      <w:r w:rsidRPr="00430291">
        <w:t>]}</w:t>
      </w:r>
      <w:proofErr w:type="gramEnd"/>
    </w:p>
    <w:p w14:paraId="57A752B0" w14:textId="5C981B89" w:rsidR="0075468C" w:rsidRPr="00430291" w:rsidRDefault="0075468C" w:rsidP="0075468C">
      <w:r w:rsidRPr="00430291">
        <w:t>{[</w:t>
      </w:r>
      <w:r w:rsidRPr="008E639D">
        <w:rPr>
          <w:rStyle w:val="Strong"/>
          <w:noProof/>
          <w:color w:val="C8792A"/>
          <w:shd w:val="clear" w:color="auto" w:fill="FAE7D2"/>
        </w:rPr>
        <w:t>list</w:t>
      </w:r>
      <w:r w:rsidRPr="008E639D">
        <w:rPr>
          <w:noProof/>
          <w:color w:val="2157AD"/>
          <w:shd w:val="clear" w:color="auto" w:fill="FAE7D2"/>
        </w:rPr>
        <w:t xml:space="preserve"> </w:t>
      </w:r>
      <w:r w:rsidR="00065407" w:rsidRPr="00065407">
        <w:rPr>
          <w:rFonts w:cs="Times New Roman"/>
          <w:noProof/>
          <w:color w:val="2157AD"/>
          <w:kern w:val="24"/>
          <w:shd w:val="clear" w:color="auto" w:fill="FAE7D2"/>
        </w:rPr>
        <w:t>CombinedPetitioners</w:t>
      </w:r>
      <w:r w:rsidR="001970E7" w:rsidRPr="008E639D">
        <w:rPr>
          <w:rFonts w:cs="Times New Roman"/>
          <w:noProof/>
          <w:color w:val="2157AD"/>
          <w:kern w:val="24"/>
          <w:shd w:val="clear" w:color="auto" w:fill="FAE7D2"/>
        </w:rPr>
        <w:t xml:space="preserve">|filter: </w:t>
      </w:r>
      <w:r w:rsidR="00065407" w:rsidRPr="00065407">
        <w:rPr>
          <w:rFonts w:cs="Times New Roman"/>
          <w:noProof/>
          <w:color w:val="2157AD"/>
          <w:kern w:val="24"/>
          <w:shd w:val="clear" w:color="auto" w:fill="FAE7D2"/>
        </w:rPr>
        <w:t>PetitionerName</w:t>
      </w:r>
      <w:r w:rsidR="00065407">
        <w:rPr>
          <w:rFonts w:cs="Times New Roman"/>
          <w:noProof/>
          <w:color w:val="2157AD"/>
          <w:kern w:val="24"/>
          <w:shd w:val="clear" w:color="auto" w:fill="FAE7D2"/>
        </w:rPr>
        <w:t xml:space="preserve"> </w:t>
      </w:r>
      <w:r w:rsidR="001970E7" w:rsidRPr="008E639D">
        <w:rPr>
          <w:rFonts w:cs="Times New Roman"/>
          <w:noProof/>
          <w:color w:val="2157AD"/>
          <w:kern w:val="24"/>
          <w:shd w:val="clear" w:color="auto" w:fill="FAE7D2"/>
        </w:rPr>
        <w:t xml:space="preserve">&amp;&amp; </w:t>
      </w:r>
      <w:r w:rsidR="00065407" w:rsidRPr="00065407">
        <w:rPr>
          <w:rFonts w:cs="Times New Roman"/>
          <w:noProof/>
          <w:color w:val="2157AD"/>
          <w:kern w:val="24"/>
          <w:shd w:val="clear" w:color="auto" w:fill="FAE7D2"/>
        </w:rPr>
        <w:t>PetitionerName</w:t>
      </w:r>
      <w:r w:rsidR="00065407">
        <w:rPr>
          <w:rFonts w:cs="Times New Roman"/>
          <w:noProof/>
          <w:color w:val="2157AD"/>
          <w:kern w:val="24"/>
          <w:shd w:val="clear" w:color="auto" w:fill="FAE7D2"/>
        </w:rPr>
        <w:t xml:space="preserve"> </w:t>
      </w:r>
      <w:r w:rsidR="001970E7" w:rsidRPr="008E639D">
        <w:rPr>
          <w:rFonts w:cs="Times New Roman"/>
          <w:noProof/>
          <w:color w:val="2157AD"/>
          <w:kern w:val="24"/>
          <w:shd w:val="clear" w:color="auto" w:fill="FAE7D2"/>
        </w:rPr>
        <w:t xml:space="preserve">!= </w:t>
      </w:r>
      <w:r w:rsidR="0006082A">
        <w:rPr>
          <w:rFonts w:cs="Times New Roman"/>
          <w:noProof/>
          <w:color w:val="2157AD"/>
          <w:kern w:val="24"/>
          <w:shd w:val="clear" w:color="auto" w:fill="FAE7D2"/>
        </w:rPr>
        <w:t>peek(</w:t>
      </w:r>
      <w:r w:rsidR="001970E7" w:rsidRPr="008E639D">
        <w:rPr>
          <w:rFonts w:cs="Times New Roman"/>
          <w:noProof/>
          <w:color w:val="2157AD"/>
          <w:kern w:val="24"/>
          <w:shd w:val="clear" w:color="auto" w:fill="FAE7D2"/>
        </w:rPr>
        <w:t>Spouse.NameCO</w:t>
      </w:r>
      <w:r w:rsidR="0006082A">
        <w:rPr>
          <w:rFonts w:cs="Times New Roman"/>
          <w:noProof/>
          <w:color w:val="2157AD"/>
          <w:kern w:val="24"/>
          <w:shd w:val="clear" w:color="auto" w:fill="FAE7D2"/>
        </w:rPr>
        <w:t>)</w:t>
      </w:r>
      <w:r w:rsidR="001970E7" w:rsidRPr="008E639D">
        <w:rPr>
          <w:rFonts w:cs="Times New Roman"/>
          <w:noProof/>
          <w:color w:val="2157AD"/>
          <w:kern w:val="24"/>
          <w:shd w:val="clear" w:color="auto" w:fill="FAE7D2"/>
        </w:rPr>
        <w:t xml:space="preserve">|group: </w:t>
      </w:r>
      <w:r w:rsidR="001D41D1" w:rsidRPr="00065407">
        <w:rPr>
          <w:rFonts w:cs="Times New Roman"/>
          <w:noProof/>
          <w:color w:val="2157AD"/>
          <w:kern w:val="24"/>
          <w:shd w:val="clear" w:color="auto" w:fill="FAE7D2"/>
        </w:rPr>
        <w:t>PetitionerName</w:t>
      </w:r>
      <w:r w:rsidR="00122D11" w:rsidRPr="008E639D">
        <w:rPr>
          <w:rFonts w:cs="Times New Roman"/>
          <w:noProof/>
          <w:color w:val="2157AD"/>
          <w:kern w:val="24"/>
          <w:shd w:val="clear" w:color="auto" w:fill="FAE7D2"/>
        </w:rPr>
        <w:t>|map: _values[0]</w:t>
      </w:r>
      <w:r w:rsidRPr="00430291">
        <w:t>]}</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263"/>
      </w:tblGrid>
      <w:tr w:rsidR="0075468C" w:rsidRPr="00430291" w14:paraId="13A3DF8B" w14:textId="77777777" w:rsidTr="004E0F22">
        <w:trPr>
          <w:cantSplit/>
          <w:trHeight w:val="360"/>
        </w:trPr>
        <w:tc>
          <w:tcPr>
            <w:tcW w:w="7020" w:type="dxa"/>
            <w:tcBorders>
              <w:top w:val="single" w:sz="12" w:space="0" w:color="auto"/>
              <w:bottom w:val="single" w:sz="12" w:space="0" w:color="auto"/>
            </w:tcBorders>
            <w:vAlign w:val="bottom"/>
          </w:tcPr>
          <w:p w14:paraId="5F4792CF" w14:textId="2AD32760" w:rsidR="0075468C" w:rsidRPr="00430291" w:rsidRDefault="0075468C" w:rsidP="0075468C">
            <w:r w:rsidRPr="00430291">
              <w:t>{[</w:t>
            </w:r>
            <w:proofErr w:type="spellStart"/>
            <w:r w:rsidR="00065407" w:rsidRPr="00065407">
              <w:rPr>
                <w:noProof/>
                <w:color w:val="2157AD"/>
                <w:shd w:val="clear" w:color="auto" w:fill="C9E1F3"/>
              </w:rPr>
              <w:t>PetitionerName</w:t>
            </w:r>
            <w:proofErr w:type="spellEnd"/>
            <w:r w:rsidRPr="00430291">
              <w:t>]}</w:t>
            </w:r>
          </w:p>
          <w:p w14:paraId="541FFA5B" w14:textId="5E35DEB0" w:rsidR="0075468C" w:rsidRPr="00430291" w:rsidRDefault="0075468C" w:rsidP="0075468C">
            <w:r w:rsidRPr="00430291">
              <w:t>{[</w:t>
            </w:r>
            <w:proofErr w:type="spellStart"/>
            <w:r w:rsidR="00065407" w:rsidRPr="00065407">
              <w:rPr>
                <w:noProof/>
                <w:color w:val="2157AD"/>
                <w:shd w:val="clear" w:color="auto" w:fill="C9E1F3"/>
              </w:rPr>
              <w:t>PetitionerBlockAddress</w:t>
            </w:r>
            <w:proofErr w:type="spellEnd"/>
            <w:r w:rsidRPr="00430291">
              <w:t>]}</w:t>
            </w:r>
          </w:p>
        </w:tc>
        <w:tc>
          <w:tcPr>
            <w:tcW w:w="2263" w:type="dxa"/>
            <w:tcBorders>
              <w:top w:val="single" w:sz="12" w:space="0" w:color="auto"/>
              <w:bottom w:val="single" w:sz="12" w:space="0" w:color="auto"/>
            </w:tcBorders>
            <w:vAlign w:val="bottom"/>
          </w:tcPr>
          <w:p w14:paraId="69D46141" w14:textId="39ED5850" w:rsidR="0075468C" w:rsidRPr="00430291" w:rsidRDefault="0075468C" w:rsidP="004E0F22">
            <w:r w:rsidRPr="00430291">
              <w:t>{[</w:t>
            </w:r>
            <w:proofErr w:type="spellStart"/>
            <w:r w:rsidR="00065407" w:rsidRPr="00065407">
              <w:rPr>
                <w:noProof/>
                <w:color w:val="2157AD"/>
                <w:shd w:val="clear" w:color="auto" w:fill="C9E1F3"/>
              </w:rPr>
              <w:t>PetitionerRelationship</w:t>
            </w:r>
            <w:r w:rsidR="006A63A9" w:rsidRPr="008E639D">
              <w:rPr>
                <w:noProof/>
                <w:color w:val="2157AD"/>
                <w:shd w:val="clear" w:color="auto" w:fill="C9E1F3"/>
              </w:rPr>
              <w:t>|else</w:t>
            </w:r>
            <w:proofErr w:type="spellEnd"/>
            <w:r w:rsidR="006A63A9" w:rsidRPr="008E639D">
              <w:rPr>
                <w:noProof/>
                <w:color w:val="2157AD"/>
                <w:shd w:val="clear" w:color="auto" w:fill="C9E1F3"/>
              </w:rPr>
              <w:t>: ""</w:t>
            </w:r>
            <w:r w:rsidRPr="00430291">
              <w:t>]}</w:t>
            </w:r>
          </w:p>
        </w:tc>
      </w:tr>
    </w:tbl>
    <w:p w14:paraId="5F05A343" w14:textId="20BF809A" w:rsidR="0075468C" w:rsidRPr="00430291" w:rsidRDefault="0075468C" w:rsidP="0075468C">
      <w:r w:rsidRPr="00430291">
        <w:t>{[</w:t>
      </w:r>
      <w:r w:rsidRPr="008E639D">
        <w:rPr>
          <w:rStyle w:val="Strong"/>
          <w:noProof/>
          <w:color w:val="C8792A"/>
          <w:shd w:val="clear" w:color="auto" w:fill="FAE7D2"/>
        </w:rPr>
        <w:t>endlist</w:t>
      </w:r>
      <w:r w:rsidRPr="00430291">
        <w:t>]}</w:t>
      </w:r>
    </w:p>
    <w:p w14:paraId="4C7DA27A" w14:textId="7302DF04" w:rsidR="0075468C" w:rsidRPr="00430291" w:rsidRDefault="0075468C">
      <w:r w:rsidRPr="00430291">
        <w:t>{[</w:t>
      </w:r>
      <w:r w:rsidRPr="008E639D">
        <w:rPr>
          <w:b/>
          <w:noProof/>
          <w:color w:val="41A151"/>
          <w:shd w:val="clear" w:color="auto" w:fill="C9F3CD"/>
        </w:rPr>
        <w:t>else</w:t>
      </w:r>
      <w:r w:rsidR="00C6739F" w:rsidRPr="008E639D">
        <w:rPr>
          <w:b/>
          <w:noProof/>
          <w:color w:val="41A151"/>
          <w:shd w:val="clear" w:color="auto" w:fill="C9F3CD"/>
        </w:rPr>
        <w:t>if</w:t>
      </w:r>
      <w:r w:rsidR="00C6739F" w:rsidRPr="008E639D">
        <w:rPr>
          <w:noProof/>
          <w:color w:val="2157AD"/>
          <w:shd w:val="clear" w:color="auto" w:fill="C9F3CD"/>
        </w:rPr>
        <w:t xml:space="preserve"> FileType == "Intestate</w:t>
      </w:r>
      <w:proofErr w:type="gramStart"/>
      <w:r w:rsidR="00C6739F" w:rsidRPr="008E639D">
        <w:rPr>
          <w:noProof/>
          <w:color w:val="2157AD"/>
          <w:shd w:val="clear" w:color="auto" w:fill="C9F3CD"/>
        </w:rPr>
        <w:t>"</w:t>
      </w:r>
      <w:r w:rsidRPr="00430291">
        <w:t>]}</w:t>
      </w:r>
      <w:proofErr w:type="gramEnd"/>
    </w:p>
    <w:p w14:paraId="4665B2A2" w14:textId="10CC2A4B" w:rsidR="005C3B00" w:rsidRPr="00430291" w:rsidRDefault="005C3B00">
      <w:r w:rsidRPr="00430291">
        <w:t>{[</w:t>
      </w:r>
      <w:r w:rsidRPr="008E639D">
        <w:rPr>
          <w:rStyle w:val="Strong"/>
          <w:noProof/>
          <w:color w:val="C8792A"/>
          <w:shd w:val="clear" w:color="auto" w:fill="FAE7D2"/>
        </w:rPr>
        <w:t>list</w:t>
      </w:r>
      <w:r w:rsidRPr="008E639D">
        <w:rPr>
          <w:noProof/>
          <w:color w:val="2157AD"/>
          <w:shd w:val="clear" w:color="auto" w:fill="FAE7D2"/>
        </w:rPr>
        <w:t xml:space="preserve"> </w:t>
      </w:r>
      <w:proofErr w:type="gramStart"/>
      <w:r w:rsidRPr="008E639D">
        <w:rPr>
          <w:noProof/>
          <w:color w:val="2157AD"/>
          <w:shd w:val="clear" w:color="auto" w:fill="FAE7D2"/>
        </w:rPr>
        <w:t>IntestateHeirs</w:t>
      </w:r>
      <w:r w:rsidRPr="00430291">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20"/>
        <w:gridCol w:w="2263"/>
      </w:tblGrid>
      <w:tr w:rsidR="005C3B00" w:rsidRPr="00430291" w14:paraId="35FD02EB" w14:textId="77777777" w:rsidTr="00242C53">
        <w:trPr>
          <w:cantSplit/>
          <w:trHeight w:val="360"/>
        </w:trPr>
        <w:tc>
          <w:tcPr>
            <w:tcW w:w="7020" w:type="dxa"/>
            <w:tcBorders>
              <w:top w:val="single" w:sz="12" w:space="0" w:color="auto"/>
              <w:bottom w:val="single" w:sz="12" w:space="0" w:color="auto"/>
            </w:tcBorders>
            <w:vAlign w:val="bottom"/>
          </w:tcPr>
          <w:p w14:paraId="08A7A127" w14:textId="3C9026A2" w:rsidR="005C3B00" w:rsidRPr="00430291" w:rsidRDefault="005C3B00" w:rsidP="005C3B00">
            <w:pPr>
              <w:rPr>
                <w:rFonts w:cs="Times New Roman"/>
              </w:rPr>
            </w:pPr>
            <w:r w:rsidRPr="00430291">
              <w:t>{[</w:t>
            </w:r>
            <w:proofErr w:type="spellStart"/>
            <w:r w:rsidR="00061393" w:rsidRPr="008E639D">
              <w:rPr>
                <w:noProof/>
                <w:color w:val="2157AD"/>
                <w:shd w:val="clear" w:color="auto" w:fill="C9E1F3"/>
              </w:rPr>
              <w:t>SelectHeir.</w:t>
            </w:r>
            <w:proofErr w:type="gramStart"/>
            <w:r w:rsidRPr="008E639D">
              <w:rPr>
                <w:noProof/>
                <w:color w:val="2157AD"/>
                <w:shd w:val="clear" w:color="auto" w:fill="C9E1F3"/>
              </w:rPr>
              <w:t>NameCO</w:t>
            </w:r>
            <w:proofErr w:type="spellEnd"/>
            <w:r w:rsidRPr="00430291">
              <w:t>]}</w:t>
            </w:r>
            <w:proofErr w:type="gramEnd"/>
          </w:p>
          <w:p w14:paraId="4EC9564C" w14:textId="4A8BE913" w:rsidR="005C3B00" w:rsidRPr="00430291" w:rsidRDefault="005C3B00" w:rsidP="005C3B00">
            <w:r w:rsidRPr="00430291">
              <w:t>{[</w:t>
            </w:r>
            <w:proofErr w:type="spellStart"/>
            <w:r w:rsidR="00061393" w:rsidRPr="008E639D">
              <w:rPr>
                <w:noProof/>
                <w:color w:val="2157AD"/>
                <w:shd w:val="clear" w:color="auto" w:fill="C9E1F3"/>
              </w:rPr>
              <w:t>SelectHeir.</w:t>
            </w:r>
            <w:r w:rsidRPr="008E639D">
              <w:rPr>
                <w:noProof/>
                <w:color w:val="2157AD"/>
                <w:shd w:val="clear" w:color="auto" w:fill="C9E1F3"/>
              </w:rPr>
              <w:t>PartyBlockAddress</w:t>
            </w:r>
            <w:proofErr w:type="spellEnd"/>
            <w:r w:rsidRPr="00430291">
              <w:t>]}</w:t>
            </w:r>
          </w:p>
        </w:tc>
        <w:tc>
          <w:tcPr>
            <w:tcW w:w="2263" w:type="dxa"/>
            <w:tcBorders>
              <w:top w:val="single" w:sz="12" w:space="0" w:color="auto"/>
              <w:bottom w:val="single" w:sz="12" w:space="0" w:color="auto"/>
            </w:tcBorders>
            <w:vAlign w:val="bottom"/>
          </w:tcPr>
          <w:p w14:paraId="1D0077B4" w14:textId="032B18CF" w:rsidR="005C3B00" w:rsidRPr="00430291" w:rsidRDefault="00061393" w:rsidP="00CB7D27">
            <w:r w:rsidRPr="00430291">
              <w:t>{[</w:t>
            </w:r>
            <w:proofErr w:type="spellStart"/>
            <w:r w:rsidRPr="008E639D">
              <w:rPr>
                <w:noProof/>
                <w:color w:val="2157AD"/>
                <w:shd w:val="clear" w:color="auto" w:fill="C9E1F3"/>
              </w:rPr>
              <w:t>SelectHeir.</w:t>
            </w:r>
            <w:r w:rsidR="009D7DD2" w:rsidRPr="008E639D">
              <w:rPr>
                <w:noProof/>
                <w:color w:val="2157AD"/>
                <w:shd w:val="clear" w:color="auto" w:fill="C9E1F3"/>
              </w:rPr>
              <w:t>PartyDecedentRelate</w:t>
            </w:r>
            <w:r w:rsidR="00940839" w:rsidRPr="008E639D">
              <w:rPr>
                <w:noProof/>
                <w:color w:val="2157AD"/>
                <w:shd w:val="clear" w:color="auto" w:fill="C9E1F3"/>
              </w:rPr>
              <w:t>|else</w:t>
            </w:r>
            <w:proofErr w:type="spellEnd"/>
            <w:r w:rsidR="00940839" w:rsidRPr="008E639D">
              <w:rPr>
                <w:noProof/>
                <w:color w:val="2157AD"/>
                <w:shd w:val="clear" w:color="auto" w:fill="C9E1F3"/>
              </w:rPr>
              <w:t>: ""</w:t>
            </w:r>
            <w:r w:rsidRPr="00430291">
              <w:t>]}</w:t>
            </w:r>
          </w:p>
        </w:tc>
      </w:tr>
    </w:tbl>
    <w:p w14:paraId="55451312" w14:textId="573CBE90" w:rsidR="00F81F0B" w:rsidRPr="00430291" w:rsidRDefault="00D73854">
      <w:r w:rsidRPr="00430291">
        <w:t>{[</w:t>
      </w:r>
      <w:r w:rsidRPr="008E639D">
        <w:rPr>
          <w:rStyle w:val="Strong"/>
          <w:noProof/>
          <w:color w:val="C8792A"/>
          <w:shd w:val="clear" w:color="auto" w:fill="FAE7D2"/>
        </w:rPr>
        <w:t>endlist</w:t>
      </w:r>
      <w:r w:rsidRPr="00430291">
        <w:t>]}</w:t>
      </w:r>
    </w:p>
    <w:p w14:paraId="774C8820" w14:textId="7C738826" w:rsidR="0075468C" w:rsidRPr="00430291" w:rsidRDefault="0075468C">
      <w:r w:rsidRPr="00430291">
        <w:t>{[</w:t>
      </w:r>
      <w:r w:rsidRPr="008E639D">
        <w:rPr>
          <w:b/>
          <w:noProof/>
          <w:color w:val="41A151"/>
          <w:shd w:val="clear" w:color="auto" w:fill="C9F3CD"/>
        </w:rPr>
        <w:t>endif</w:t>
      </w:r>
      <w:r w:rsidRPr="00430291">
        <w:t>]}</w:t>
      </w:r>
    </w:p>
    <w:p w14:paraId="1435DB4B" w14:textId="77777777" w:rsidR="00B825B4" w:rsidRPr="00430291" w:rsidRDefault="00B825B4" w:rsidP="001316E1">
      <w:pPr>
        <w:shd w:val="clear" w:color="auto" w:fill="FFFFFF"/>
        <w:spacing w:line="360" w:lineRule="auto"/>
        <w:ind w:left="432"/>
        <w:jc w:val="both"/>
        <w:textAlignment w:val="baseline"/>
        <w:rPr>
          <w:rFonts w:cs="Times New Roman"/>
        </w:rPr>
      </w:pPr>
      <w:bookmarkStart w:id="1" w:name="_Hlk60816795"/>
    </w:p>
    <w:p w14:paraId="0884E348" w14:textId="01E5A9A6" w:rsidR="00CB7D27" w:rsidRDefault="00EB7278" w:rsidP="001316E1">
      <w:pPr>
        <w:shd w:val="clear" w:color="auto" w:fill="FFFFFF"/>
        <w:spacing w:line="360" w:lineRule="auto"/>
        <w:ind w:left="432"/>
        <w:jc w:val="both"/>
        <w:textAlignment w:val="baseline"/>
        <w:rPr>
          <w:rFonts w:eastAsia="MS Mincho" w:cs="Times New Roman"/>
        </w:rPr>
      </w:pPr>
      <w:r w:rsidRPr="00430291">
        <w:rPr>
          <w:rFonts w:cs="Times New Roman"/>
        </w:rPr>
        <w:t xml:space="preserve">The </w:t>
      </w:r>
      <w:r w:rsidR="00D73854" w:rsidRPr="00430291">
        <w:t>{[</w:t>
      </w:r>
      <w:proofErr w:type="spellStart"/>
      <w:r w:rsidR="00D73854" w:rsidRPr="008E639D">
        <w:rPr>
          <w:noProof/>
          <w:color w:val="2157AD"/>
          <w:shd w:val="clear" w:color="auto" w:fill="C9E1F3"/>
        </w:rPr>
        <w:t>DecedentMarriageFamilyTX|else</w:t>
      </w:r>
      <w:proofErr w:type="spellEnd"/>
      <w:r w:rsidR="00D73854" w:rsidRPr="008E639D">
        <w:rPr>
          <w:noProof/>
          <w:color w:val="2157AD"/>
          <w:shd w:val="clear" w:color="auto" w:fill="C9E1F3"/>
        </w:rPr>
        <w:t>: "___________________________"</w:t>
      </w:r>
      <w:r w:rsidR="00D73854" w:rsidRPr="00430291">
        <w:t>]}</w:t>
      </w:r>
      <w:r w:rsidR="00080067" w:rsidRPr="00430291">
        <w:rPr>
          <w:rFonts w:eastAsia="MS Mincho" w:cs="Times New Roman"/>
        </w:rPr>
        <w:t xml:space="preserve">.  </w:t>
      </w:r>
    </w:p>
    <w:p w14:paraId="6CA5ED0B" w14:textId="4E89E247" w:rsidR="00906C77" w:rsidRPr="00430291" w:rsidRDefault="00906C77" w:rsidP="00906C77">
      <w:pPr>
        <w:shd w:val="clear" w:color="auto" w:fill="FFFFFF"/>
        <w:spacing w:line="360" w:lineRule="auto"/>
        <w:jc w:val="both"/>
        <w:textAlignment w:val="baseline"/>
        <w:rPr>
          <w:rFonts w:eastAsia="MS Mincho"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FileType </w:t>
      </w:r>
      <w:r w:rsidR="00640357">
        <w:rPr>
          <w:noProof/>
          <w:color w:val="2157AD"/>
          <w:shd w:val="clear" w:color="auto" w:fill="C9F3CD"/>
        </w:rPr>
        <w:t>!</w:t>
      </w:r>
      <w:r w:rsidRPr="008E639D">
        <w:rPr>
          <w:noProof/>
          <w:color w:val="2157AD"/>
          <w:shd w:val="clear" w:color="auto" w:fill="C9F3CD"/>
        </w:rPr>
        <w:t>= "Testate</w:t>
      </w:r>
      <w:proofErr w:type="gramStart"/>
      <w:r w:rsidRPr="008E639D">
        <w:rPr>
          <w:noProof/>
          <w:color w:val="2157AD"/>
          <w:shd w:val="clear" w:color="auto" w:fill="C9F3CD"/>
        </w:rPr>
        <w:t>"</w:t>
      </w:r>
      <w:r w:rsidRPr="00430291">
        <w:t>]}</w:t>
      </w:r>
      <w:proofErr w:type="gramEnd"/>
    </w:p>
    <w:p w14:paraId="66AE619E" w14:textId="03BBE082" w:rsidR="007E6626" w:rsidRDefault="00F415C0" w:rsidP="001316E1">
      <w:pPr>
        <w:pStyle w:val="ListParagraph"/>
        <w:numPr>
          <w:ilvl w:val="0"/>
          <w:numId w:val="1"/>
        </w:numPr>
        <w:shd w:val="clear" w:color="auto" w:fill="FFFFFF"/>
        <w:spacing w:line="360" w:lineRule="auto"/>
        <w:jc w:val="both"/>
        <w:textAlignment w:val="baseline"/>
        <w:rPr>
          <w:rFonts w:eastAsia="Times New Roman" w:cs="Times New Roman"/>
          <w:color w:val="262626"/>
        </w:rPr>
      </w:pPr>
      <w:r w:rsidRPr="00430291">
        <w:rPr>
          <w:rFonts w:eastAsia="Times New Roman" w:cs="Times New Roman"/>
          <w:color w:val="262626"/>
        </w:rPr>
        <w:t xml:space="preserve">Any heir not signing this Affidavit either (i) could not be located after the exercise of reasonable diligence, or (ii) was given </w:t>
      </w:r>
      <w:r w:rsidR="00AD673E" w:rsidRPr="00430291">
        <w:rPr>
          <w:rFonts w:eastAsia="Times New Roman" w:cs="Times New Roman"/>
          <w:color w:val="262626"/>
        </w:rPr>
        <w:t>thirty (30)</w:t>
      </w:r>
      <w:r w:rsidRPr="00430291">
        <w:rPr>
          <w:rFonts w:eastAsia="Times New Roman" w:cs="Times New Roman"/>
          <w:color w:val="262626"/>
        </w:rPr>
        <w:t xml:space="preserve"> days’ notice by U.S. mail of Affiant'</w:t>
      </w:r>
      <w:r w:rsidR="00CC78BE" w:rsidRPr="00430291">
        <w:rPr>
          <w:rFonts w:eastAsia="Times New Roman" w:cs="Times New Roman"/>
          <w:color w:val="262626"/>
        </w:rPr>
        <w:t>s</w:t>
      </w:r>
      <w:r w:rsidRPr="00430291">
        <w:rPr>
          <w:rFonts w:eastAsia="Times New Roman" w:cs="Times New Roman"/>
          <w:color w:val="262626"/>
        </w:rPr>
        <w:t xml:space="preserve"> intent to execute this Affidavit for Small Succession and did not object.</w:t>
      </w:r>
    </w:p>
    <w:p w14:paraId="14C03DDA" w14:textId="1D25DDCB" w:rsidR="00906C77" w:rsidRPr="00906C77" w:rsidRDefault="00906C77" w:rsidP="00906C77">
      <w:pPr>
        <w:shd w:val="clear" w:color="auto" w:fill="FFFFFF"/>
        <w:spacing w:line="360" w:lineRule="auto"/>
        <w:jc w:val="both"/>
        <w:textAlignment w:val="baseline"/>
        <w:rPr>
          <w:rFonts w:eastAsia="Times New Roman" w:cs="Times New Roman"/>
          <w:color w:val="262626"/>
        </w:rPr>
      </w:pPr>
      <w:r>
        <w:rPr>
          <w:rFonts w:eastAsia="Times New Roman" w:cs="Times New Roman"/>
          <w:color w:val="262626"/>
        </w:rPr>
        <w:t>{[</w:t>
      </w:r>
      <w:r w:rsidRPr="00906C77">
        <w:rPr>
          <w:rFonts w:eastAsia="Times New Roman" w:cs="Times New Roman"/>
          <w:b/>
          <w:noProof/>
          <w:color w:val="41A151"/>
          <w:shd w:val="clear" w:color="auto" w:fill="C9F3CD"/>
        </w:rPr>
        <w:t>endif</w:t>
      </w:r>
      <w:r>
        <w:rPr>
          <w:rFonts w:eastAsia="Times New Roman" w:cs="Times New Roman"/>
          <w:color w:val="262626"/>
        </w:rPr>
        <w:t>]}</w:t>
      </w:r>
    </w:p>
    <w:p w14:paraId="4F82493F" w14:textId="32D8715B" w:rsidR="00830B64" w:rsidRPr="00430291" w:rsidRDefault="00CB7D27" w:rsidP="001316E1">
      <w:pPr>
        <w:pStyle w:val="ListParagraph"/>
        <w:numPr>
          <w:ilvl w:val="0"/>
          <w:numId w:val="1"/>
        </w:numPr>
        <w:shd w:val="clear" w:color="auto" w:fill="FFFFFF"/>
        <w:spacing w:line="360" w:lineRule="auto"/>
        <w:jc w:val="both"/>
        <w:textAlignment w:val="baseline"/>
        <w:rPr>
          <w:rFonts w:eastAsia="Times New Roman" w:cs="Times New Roman"/>
          <w:color w:val="262626"/>
        </w:rPr>
      </w:pPr>
      <w:bookmarkStart w:id="2" w:name="_Ref149204123"/>
      <w:bookmarkEnd w:id="1"/>
      <w:r w:rsidRPr="00430291">
        <w:rPr>
          <w:rFonts w:cs="Times New Roman"/>
        </w:rPr>
        <w:t>To the Affiant’</w:t>
      </w:r>
      <w:r w:rsidR="00CC78BE" w:rsidRPr="00430291">
        <w:rPr>
          <w:rFonts w:cs="Times New Roman"/>
        </w:rPr>
        <w:t>s</w:t>
      </w:r>
      <w:r w:rsidRPr="00430291">
        <w:rPr>
          <w:rFonts w:cs="Times New Roman"/>
        </w:rPr>
        <w:t xml:space="preserve"> best knowledge and information, </w:t>
      </w:r>
      <w:r w:rsidR="00080067" w:rsidRPr="00430291">
        <w:rPr>
          <w:rFonts w:cs="Times New Roman"/>
        </w:rPr>
        <w:t>the following is a true and correct list of all property</w:t>
      </w:r>
      <w:r w:rsidR="00F415C0" w:rsidRPr="00430291">
        <w:rPr>
          <w:rFonts w:cs="Times New Roman"/>
        </w:rPr>
        <w:t xml:space="preserve">, </w:t>
      </w:r>
      <w:r w:rsidR="008F0BCF" w:rsidRPr="00430291">
        <w:rPr>
          <w:rFonts w:eastAsia="Times New Roman" w:cs="Times New Roman"/>
          <w:color w:val="262626"/>
        </w:rPr>
        <w:t>whether</w:t>
      </w:r>
      <w:r w:rsidR="00F415C0" w:rsidRPr="00430291">
        <w:rPr>
          <w:rFonts w:eastAsia="Times New Roman" w:cs="Times New Roman"/>
          <w:color w:val="262626"/>
        </w:rPr>
        <w:t xml:space="preserve"> movable </w:t>
      </w:r>
      <w:r w:rsidR="008F0BCF" w:rsidRPr="00430291">
        <w:rPr>
          <w:rFonts w:eastAsia="Times New Roman" w:cs="Times New Roman"/>
          <w:color w:val="262626"/>
        </w:rPr>
        <w:t>or</w:t>
      </w:r>
      <w:r w:rsidR="00F415C0" w:rsidRPr="00430291">
        <w:rPr>
          <w:rFonts w:eastAsia="Times New Roman" w:cs="Times New Roman"/>
          <w:color w:val="262626"/>
        </w:rPr>
        <w:t xml:space="preserve"> immovable,</w:t>
      </w:r>
      <w:r w:rsidR="00080067" w:rsidRPr="00430291">
        <w:rPr>
          <w:rFonts w:cs="Times New Roman"/>
        </w:rPr>
        <w:t xml:space="preserve"> </w:t>
      </w:r>
      <w:r w:rsidR="008F0BCF" w:rsidRPr="00430291">
        <w:rPr>
          <w:rFonts w:cs="Times New Roman"/>
        </w:rPr>
        <w:t xml:space="preserve">wheresoever located, </w:t>
      </w:r>
      <w:r w:rsidR="00080067" w:rsidRPr="00430291">
        <w:rPr>
          <w:rFonts w:cs="Times New Roman"/>
        </w:rPr>
        <w:t xml:space="preserve">belonging to the </w:t>
      </w:r>
      <w:r w:rsidR="00075B3F" w:rsidRPr="00430291">
        <w:rPr>
          <w:rFonts w:cs="Times New Roman"/>
        </w:rPr>
        <w:t>Decedent</w:t>
      </w:r>
      <w:r w:rsidR="00080067" w:rsidRPr="00430291">
        <w:rPr>
          <w:rFonts w:cs="Times New Roman"/>
        </w:rPr>
        <w:t xml:space="preserve"> on the date of </w:t>
      </w:r>
      <w:r w:rsidR="00D73854" w:rsidRPr="00430291">
        <w:t>{[</w:t>
      </w:r>
      <w:proofErr w:type="spellStart"/>
      <w:r w:rsidR="00D73854" w:rsidRPr="008E639D">
        <w:rPr>
          <w:noProof/>
          <w:color w:val="2157AD"/>
          <w:shd w:val="clear" w:color="auto" w:fill="C9E1F3"/>
        </w:rPr>
        <w:t>Client.Gender.HisHer|else</w:t>
      </w:r>
      <w:proofErr w:type="spellEnd"/>
      <w:r w:rsidR="00D73854" w:rsidRPr="008E639D">
        <w:rPr>
          <w:noProof/>
          <w:color w:val="2157AD"/>
          <w:shd w:val="clear" w:color="auto" w:fill="C9E1F3"/>
        </w:rPr>
        <w:t>: "his or her"</w:t>
      </w:r>
      <w:r w:rsidR="00D73854" w:rsidRPr="00430291">
        <w:t>]}</w:t>
      </w:r>
      <w:r w:rsidR="00080067" w:rsidRPr="00430291">
        <w:rPr>
          <w:rFonts w:cs="Times New Roman"/>
        </w:rPr>
        <w:t xml:space="preserve"> death, together with </w:t>
      </w:r>
      <w:r w:rsidR="003E5F82" w:rsidRPr="00430291">
        <w:rPr>
          <w:rFonts w:cs="Times New Roman"/>
        </w:rPr>
        <w:t xml:space="preserve">the value of each item of property and </w:t>
      </w:r>
      <w:r w:rsidR="00080067" w:rsidRPr="00430291">
        <w:rPr>
          <w:rFonts w:cs="Times New Roman"/>
        </w:rPr>
        <w:t xml:space="preserve">an </w:t>
      </w:r>
      <w:r w:rsidR="009B1FE8" w:rsidRPr="00430291">
        <w:rPr>
          <w:rFonts w:cs="Times New Roman"/>
        </w:rPr>
        <w:t>aggregated</w:t>
      </w:r>
      <w:r w:rsidR="00080067" w:rsidRPr="00430291">
        <w:rPr>
          <w:rFonts w:cs="Times New Roman"/>
        </w:rPr>
        <w:t xml:space="preserve"> value </w:t>
      </w:r>
      <w:r w:rsidR="003E5F82" w:rsidRPr="00430291">
        <w:rPr>
          <w:rFonts w:cs="Times New Roman"/>
        </w:rPr>
        <w:t xml:space="preserve">of all property </w:t>
      </w:r>
      <w:r w:rsidR="00080067" w:rsidRPr="00430291">
        <w:rPr>
          <w:rFonts w:cs="Times New Roman"/>
        </w:rPr>
        <w:t xml:space="preserve">as of </w:t>
      </w:r>
      <w:r w:rsidR="009B1FE8" w:rsidRPr="00430291">
        <w:rPr>
          <w:rFonts w:cs="Times New Roman"/>
        </w:rPr>
        <w:t xml:space="preserve">the </w:t>
      </w:r>
      <w:r w:rsidR="00080067" w:rsidRPr="00430291">
        <w:rPr>
          <w:rFonts w:cs="Times New Roman"/>
        </w:rPr>
        <w:t>date</w:t>
      </w:r>
      <w:r w:rsidR="009B1FE8" w:rsidRPr="00430291">
        <w:rPr>
          <w:rFonts w:cs="Times New Roman"/>
        </w:rPr>
        <w:t xml:space="preserve"> of death</w:t>
      </w:r>
      <w:r w:rsidR="00080067" w:rsidRPr="00430291">
        <w:rPr>
          <w:rFonts w:cs="Times New Roman"/>
        </w:rPr>
        <w:t>:</w:t>
      </w:r>
      <w:bookmarkEnd w:id="2"/>
    </w:p>
    <w:p w14:paraId="28BDA036" w14:textId="05207BD1" w:rsidR="008B6E12" w:rsidRPr="00430291" w:rsidRDefault="00D73854" w:rsidP="008B6E12">
      <w:pPr>
        <w:shd w:val="clear" w:color="auto" w:fill="FFFFFF"/>
        <w:spacing w:line="360" w:lineRule="auto"/>
        <w:jc w:val="both"/>
        <w:textAlignment w:val="baseline"/>
        <w:rPr>
          <w:rFonts w:eastAsia="Times New Roman" w:cs="Times New Roman"/>
          <w:color w:val="262626"/>
        </w:rPr>
      </w:pPr>
      <w:r w:rsidRPr="00430291">
        <w:rPr>
          <w:color w:val="262626"/>
        </w:rPr>
        <w:t>{[</w:t>
      </w:r>
      <w:r w:rsidRPr="008E639D">
        <w:rPr>
          <w:rStyle w:val="Strong"/>
          <w:noProof/>
          <w:color w:val="41A151"/>
          <w:shd w:val="clear" w:color="auto" w:fill="C9F3CD"/>
        </w:rPr>
        <w:t>if</w:t>
      </w:r>
      <w:r w:rsidRPr="008E639D">
        <w:rPr>
          <w:noProof/>
          <w:color w:val="2157AD"/>
          <w:shd w:val="clear" w:color="auto" w:fill="C9F3CD"/>
        </w:rPr>
        <w:t xml:space="preserve"> </w:t>
      </w:r>
      <w:proofErr w:type="gramStart"/>
      <w:r w:rsidRPr="008E639D">
        <w:rPr>
          <w:noProof/>
          <w:color w:val="2157AD"/>
          <w:shd w:val="clear" w:color="auto" w:fill="C9F3CD"/>
        </w:rPr>
        <w:t>MarriedTF</w:t>
      </w:r>
      <w:r w:rsidRPr="00430291">
        <w:rPr>
          <w:color w:val="262626"/>
        </w:rPr>
        <w:t>]}</w:t>
      </w:r>
      <w:proofErr w:type="gramEnd"/>
    </w:p>
    <w:p w14:paraId="43D30E78" w14:textId="54E0424D" w:rsidR="00264C63" w:rsidRPr="00430291" w:rsidRDefault="00F04EB4" w:rsidP="00842FEF">
      <w:pPr>
        <w:pStyle w:val="ListParagraph"/>
        <w:shd w:val="clear" w:color="auto" w:fill="FFFFFF"/>
        <w:spacing w:after="240"/>
        <w:contextualSpacing w:val="0"/>
        <w:jc w:val="both"/>
        <w:textAlignment w:val="baseline"/>
        <w:rPr>
          <w:rFonts w:cs="Times New Roman"/>
        </w:rPr>
      </w:pPr>
      <w:r w:rsidRPr="00430291">
        <w:rPr>
          <w:rFonts w:cs="Times New Roman"/>
          <w:b/>
          <w:bCs/>
        </w:rPr>
        <w:t>I.</w:t>
      </w:r>
      <w:r w:rsidR="00847013" w:rsidRPr="00430291">
        <w:rPr>
          <w:rFonts w:cs="Times New Roman"/>
          <w:b/>
          <w:bCs/>
        </w:rPr>
        <w:t xml:space="preserve"> </w:t>
      </w:r>
      <w:r w:rsidRPr="00430291">
        <w:rPr>
          <w:rFonts w:cs="Times New Roman"/>
          <w:b/>
          <w:bCs/>
        </w:rPr>
        <w:t xml:space="preserve"> </w:t>
      </w:r>
      <w:r w:rsidR="00DC7B81" w:rsidRPr="00430291">
        <w:rPr>
          <w:rFonts w:cs="Times New Roman"/>
          <w:b/>
          <w:bCs/>
        </w:rPr>
        <w:t xml:space="preserve">Community </w:t>
      </w:r>
      <w:r w:rsidR="002D058F" w:rsidRPr="00430291">
        <w:rPr>
          <w:rFonts w:cs="Times New Roman"/>
          <w:b/>
          <w:bCs/>
        </w:rPr>
        <w:t>P</w:t>
      </w:r>
      <w:r w:rsidR="00DC7B81" w:rsidRPr="00430291">
        <w:rPr>
          <w:rFonts w:cs="Times New Roman"/>
          <w:b/>
          <w:bCs/>
        </w:rPr>
        <w:t>roperty</w:t>
      </w:r>
      <w:r w:rsidR="00264C63" w:rsidRPr="00430291">
        <w:rPr>
          <w:rFonts w:cs="Times New Roman"/>
        </w:rPr>
        <w:t>:</w:t>
      </w:r>
    </w:p>
    <w:p w14:paraId="58C420D8" w14:textId="0DFBF00F" w:rsidR="00DC7B81" w:rsidRPr="00430291" w:rsidRDefault="00DC7B81" w:rsidP="0083184C">
      <w:pPr>
        <w:pStyle w:val="ListParagraph"/>
        <w:shd w:val="clear" w:color="auto" w:fill="FFFFFF"/>
        <w:spacing w:after="120"/>
        <w:ind w:left="360" w:firstLine="547"/>
        <w:jc w:val="both"/>
        <w:textAlignment w:val="baseline"/>
        <w:rPr>
          <w:rFonts w:eastAsia="Times New Roman" w:cs="Times New Roman"/>
          <w:b/>
          <w:bCs/>
          <w:color w:val="262626"/>
        </w:rPr>
      </w:pPr>
      <w:r w:rsidRPr="00430291">
        <w:rPr>
          <w:rFonts w:cs="Times New Roman"/>
          <w:b/>
          <w:bCs/>
        </w:rPr>
        <w:t xml:space="preserve">A.  Community </w:t>
      </w:r>
      <w:r w:rsidR="00520FED" w:rsidRPr="00430291">
        <w:rPr>
          <w:rFonts w:cs="Times New Roman"/>
          <w:b/>
          <w:bCs/>
        </w:rPr>
        <w:t xml:space="preserve">Immovable </w:t>
      </w:r>
      <w:r w:rsidR="002D058F" w:rsidRPr="00430291">
        <w:rPr>
          <w:rFonts w:cs="Times New Roman"/>
          <w:b/>
          <w:bCs/>
        </w:rPr>
        <w:t>P</w:t>
      </w:r>
      <w:r w:rsidRPr="00430291">
        <w:rPr>
          <w:rFonts w:cs="Times New Roman"/>
          <w:b/>
          <w:bCs/>
        </w:rPr>
        <w:t>roperty</w:t>
      </w:r>
    </w:p>
    <w:p w14:paraId="6ABCC497" w14:textId="6707FCF8" w:rsidR="00861F17" w:rsidRPr="00430291" w:rsidRDefault="00D73854" w:rsidP="00DC7B81">
      <w:pPr>
        <w:ind w:left="1152" w:right="1152"/>
        <w:jc w:val="both"/>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ImmovableCommunity.length &gt; 0</w:t>
      </w:r>
      <w:r w:rsidRPr="00430291">
        <w:t>]}</w:t>
      </w:r>
    </w:p>
    <w:p w14:paraId="3DE5EDF2" w14:textId="053CF4C1" w:rsidR="00861F17" w:rsidRPr="00430291" w:rsidRDefault="00D73854" w:rsidP="00474845">
      <w:pPr>
        <w:ind w:left="1260" w:right="1152"/>
        <w:jc w:val="both"/>
        <w:rPr>
          <w:rFonts w:cs="Times New Roman"/>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proofErr w:type="gramStart"/>
      <w:r w:rsidRPr="008E639D">
        <w:rPr>
          <w:noProof/>
          <w:color w:val="2157AD"/>
          <w:shd w:val="clear" w:color="auto" w:fill="FAE7D2"/>
        </w:rPr>
        <w:t>ImmovableCommunity</w:t>
      </w:r>
      <w:r w:rsidRPr="00430291">
        <w:t>]}</w:t>
      </w:r>
      <w:proofErr w:type="gramEnd"/>
    </w:p>
    <w:p w14:paraId="490CCB43" w14:textId="5F00F910" w:rsidR="003B163E" w:rsidRDefault="003B163E" w:rsidP="0083184C">
      <w:pPr>
        <w:spacing w:after="120"/>
        <w:ind w:left="1267" w:right="1152"/>
        <w:jc w:val="both"/>
      </w:pPr>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4E6225A2" w14:textId="5636FDEF" w:rsidR="003B163E" w:rsidRDefault="003B163E" w:rsidP="003B163E">
      <w:pPr>
        <w:spacing w:after="120"/>
        <w:ind w:left="1267" w:right="1152"/>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1C9972B0" w14:textId="4206857D" w:rsidR="003B163E" w:rsidRDefault="003B163E" w:rsidP="0083184C">
      <w:pPr>
        <w:spacing w:after="120"/>
        <w:ind w:left="1267" w:right="1152"/>
        <w:jc w:val="both"/>
      </w:pPr>
      <w:r>
        <w:t>{[</w:t>
      </w:r>
      <w:r w:rsidRPr="003B163E">
        <w:rPr>
          <w:b/>
          <w:noProof/>
          <w:color w:val="41A151"/>
          <w:shd w:val="clear" w:color="auto" w:fill="C9F3CD"/>
        </w:rPr>
        <w:t>endif</w:t>
      </w:r>
      <w:r>
        <w:t>]}</w:t>
      </w:r>
    </w:p>
    <w:p w14:paraId="08622D0A" w14:textId="4525752B" w:rsidR="00861F17" w:rsidRPr="00430291" w:rsidRDefault="00D73854" w:rsidP="0083184C">
      <w:pPr>
        <w:spacing w:after="120"/>
        <w:ind w:left="1267" w:right="1152"/>
        <w:jc w:val="both"/>
        <w:rPr>
          <w:rFonts w:cs="Times New Roman"/>
        </w:rPr>
      </w:pPr>
      <w:r w:rsidRPr="00430291">
        <w:t>{[</w:t>
      </w:r>
      <w:proofErr w:type="spellStart"/>
      <w:r w:rsidRPr="008E639D">
        <w:rPr>
          <w:noProof/>
          <w:color w:val="2157AD"/>
          <w:shd w:val="clear" w:color="auto" w:fill="C9E1F3"/>
        </w:rPr>
        <w:t>RealPropLegal|else</w:t>
      </w:r>
      <w:proofErr w:type="spellEnd"/>
      <w:r w:rsidRPr="008E639D">
        <w:rPr>
          <w:noProof/>
          <w:color w:val="2157AD"/>
          <w:shd w:val="clear" w:color="auto" w:fill="C9E1F3"/>
        </w:rPr>
        <w:t>: ""</w:t>
      </w:r>
      <w:r w:rsidRPr="00430291">
        <w:t>]}</w:t>
      </w:r>
    </w:p>
    <w:p w14:paraId="0931E964" w14:textId="09C6A103" w:rsidR="00264C63" w:rsidRPr="00430291" w:rsidRDefault="00264C63" w:rsidP="00FD5FC6">
      <w:pPr>
        <w:tabs>
          <w:tab w:val="left" w:pos="7560"/>
        </w:tabs>
        <w:spacing w:after="240"/>
        <w:ind w:left="1260"/>
        <w:rPr>
          <w:rFonts w:cs="Times New Roman"/>
          <w:b/>
          <w:bCs/>
        </w:rPr>
      </w:pPr>
      <w:r w:rsidRPr="00430291">
        <w:rPr>
          <w:rFonts w:cs="Times New Roman"/>
          <w:b/>
          <w:bCs/>
          <w:i/>
          <w:iCs/>
        </w:rPr>
        <w:t>Value</w:t>
      </w:r>
      <w:r w:rsidR="009C5749" w:rsidRPr="00430291">
        <w:rPr>
          <w:rFonts w:cs="Times New Roman"/>
          <w:b/>
          <w:bCs/>
          <w:i/>
          <w:iCs/>
        </w:rPr>
        <w:t xml:space="preserve"> of Decedent’s</w:t>
      </w:r>
      <w:r w:rsidR="00DC7B81" w:rsidRPr="00430291">
        <w:rPr>
          <w:rFonts w:cs="Times New Roman"/>
          <w:b/>
          <w:bCs/>
          <w:i/>
          <w:iCs/>
        </w:rPr>
        <w:t xml:space="preserve"> </w:t>
      </w:r>
      <w:r w:rsidR="002D058F" w:rsidRPr="00430291">
        <w:rPr>
          <w:rFonts w:cs="Times New Roman"/>
          <w:b/>
          <w:bCs/>
          <w:i/>
          <w:iCs/>
        </w:rPr>
        <w:t>On</w:t>
      </w:r>
      <w:r w:rsidR="00DC7B81" w:rsidRPr="00430291">
        <w:rPr>
          <w:rFonts w:cs="Times New Roman"/>
          <w:b/>
          <w:bCs/>
          <w:i/>
          <w:iCs/>
        </w:rPr>
        <w:t>e-</w:t>
      </w:r>
      <w:r w:rsidR="002D058F" w:rsidRPr="00430291">
        <w:rPr>
          <w:rFonts w:cs="Times New Roman"/>
          <w:b/>
          <w:bCs/>
          <w:i/>
          <w:iCs/>
        </w:rPr>
        <w:t>H</w:t>
      </w:r>
      <w:r w:rsidR="00DC7B81" w:rsidRPr="00430291">
        <w:rPr>
          <w:rFonts w:cs="Times New Roman"/>
          <w:b/>
          <w:bCs/>
          <w:i/>
          <w:iCs/>
        </w:rPr>
        <w:t>alf</w:t>
      </w:r>
      <w:r w:rsidR="009C5749" w:rsidRPr="00430291">
        <w:rPr>
          <w:rFonts w:cs="Times New Roman"/>
          <w:b/>
          <w:bCs/>
          <w:i/>
          <w:iCs/>
        </w:rPr>
        <w:t xml:space="preserve"> </w:t>
      </w:r>
      <w:r w:rsidR="002D058F" w:rsidRPr="00430291">
        <w:rPr>
          <w:rFonts w:cs="Times New Roman"/>
          <w:b/>
          <w:bCs/>
          <w:i/>
          <w:iCs/>
        </w:rPr>
        <w:t>I</w:t>
      </w:r>
      <w:r w:rsidR="009C5749" w:rsidRPr="00430291">
        <w:rPr>
          <w:rFonts w:cs="Times New Roman"/>
          <w:b/>
          <w:bCs/>
          <w:i/>
          <w:iCs/>
        </w:rPr>
        <w:t>nterest</w:t>
      </w:r>
      <w:r w:rsidRPr="00430291">
        <w:rPr>
          <w:rFonts w:cs="Times New Roman"/>
          <w:b/>
          <w:bCs/>
        </w:rPr>
        <w:t>:</w:t>
      </w:r>
      <w:r w:rsidRPr="00430291">
        <w:rPr>
          <w:rFonts w:cs="Times New Roman"/>
          <w:b/>
          <w:bCs/>
        </w:rPr>
        <w:tab/>
      </w:r>
      <w:proofErr w:type="gramStart"/>
      <w:r w:rsidR="002C2347" w:rsidRPr="00430291">
        <w:rPr>
          <w:rFonts w:cs="Times New Roman"/>
        </w:rPr>
        <w:t>$</w:t>
      </w:r>
      <w:r w:rsidR="00D73854" w:rsidRPr="00430291">
        <w:t>{[</w:t>
      </w:r>
      <w:r w:rsidR="00D73854" w:rsidRPr="008E639D">
        <w:rPr>
          <w:noProof/>
          <w:color w:val="2157AD"/>
          <w:shd w:val="clear" w:color="auto" w:fill="C9E1F3"/>
        </w:rPr>
        <w:t>(</w:t>
      </w:r>
      <w:proofErr w:type="gramEnd"/>
      <w:r w:rsidR="00D73854" w:rsidRPr="008E639D">
        <w:rPr>
          <w:noProof/>
          <w:color w:val="2157AD"/>
          <w:shd w:val="clear" w:color="auto" w:fill="C9E1F3"/>
        </w:rPr>
        <w:t>Value/2)|format: "0,0.00"|else: "</w:t>
      </w:r>
      <w:proofErr w:type="gramStart"/>
      <w:r w:rsidR="00D73854" w:rsidRPr="008E639D">
        <w:rPr>
          <w:noProof/>
          <w:color w:val="2157AD"/>
          <w:shd w:val="clear" w:color="auto" w:fill="C9E1F3"/>
        </w:rPr>
        <w:t>"</w:t>
      </w:r>
      <w:r w:rsidR="00D73854" w:rsidRPr="00430291">
        <w:t>]}</w:t>
      </w:r>
      <w:proofErr w:type="gramEnd"/>
    </w:p>
    <w:p w14:paraId="6CC3FEA5" w14:textId="3A1E8884" w:rsidR="00861F17" w:rsidRPr="00430291" w:rsidRDefault="00D73854" w:rsidP="00861F17">
      <w:pPr>
        <w:ind w:left="1152" w:right="1152"/>
        <w:jc w:val="both"/>
        <w:rPr>
          <w:rFonts w:cs="Times New Roman"/>
        </w:rPr>
      </w:pPr>
      <w:r w:rsidRPr="00430291">
        <w:t>{[</w:t>
      </w:r>
      <w:r w:rsidRPr="008E639D">
        <w:rPr>
          <w:rStyle w:val="Strong"/>
          <w:noProof/>
          <w:color w:val="C8792A"/>
          <w:shd w:val="clear" w:color="auto" w:fill="FAE7D2"/>
        </w:rPr>
        <w:t>endlist</w:t>
      </w:r>
      <w:r w:rsidRPr="00430291">
        <w:t>]}</w:t>
      </w:r>
    </w:p>
    <w:p w14:paraId="0DFDAEDA" w14:textId="3ABE3CC7" w:rsidR="00861F17" w:rsidRPr="00430291" w:rsidRDefault="00D73854" w:rsidP="00861F17">
      <w:pPr>
        <w:ind w:left="1152" w:right="1152"/>
        <w:jc w:val="both"/>
        <w:rPr>
          <w:rFonts w:cs="Times New Roman"/>
        </w:rPr>
      </w:pPr>
      <w:r w:rsidRPr="00430291">
        <w:t>{[</w:t>
      </w:r>
      <w:r w:rsidRPr="008E639D">
        <w:rPr>
          <w:rStyle w:val="Strong"/>
          <w:noProof/>
          <w:color w:val="41A151"/>
          <w:shd w:val="clear" w:color="auto" w:fill="C9F3CD"/>
        </w:rPr>
        <w:t>else</w:t>
      </w:r>
      <w:r w:rsidRPr="00430291">
        <w:t>]}</w:t>
      </w:r>
    </w:p>
    <w:p w14:paraId="170693C4" w14:textId="4507AF02" w:rsidR="00861F17" w:rsidRPr="00430291" w:rsidRDefault="00861F17" w:rsidP="00326B23">
      <w:pPr>
        <w:spacing w:after="240"/>
        <w:ind w:left="1267" w:right="1152"/>
        <w:jc w:val="both"/>
        <w:rPr>
          <w:rFonts w:cs="Times New Roman"/>
        </w:rPr>
      </w:pPr>
      <w:r w:rsidRPr="00430291">
        <w:rPr>
          <w:rFonts w:cs="Times New Roman"/>
        </w:rPr>
        <w:t>None.</w:t>
      </w:r>
    </w:p>
    <w:p w14:paraId="52D1B9DD" w14:textId="2E2D6BB6" w:rsidR="00861F17" w:rsidRPr="00430291" w:rsidRDefault="00D73854" w:rsidP="00861F17">
      <w:pPr>
        <w:ind w:left="1152" w:right="1152"/>
        <w:jc w:val="both"/>
        <w:rPr>
          <w:rFonts w:cs="Times New Roman"/>
        </w:rPr>
      </w:pPr>
      <w:r w:rsidRPr="00430291">
        <w:lastRenderedPageBreak/>
        <w:t>{[</w:t>
      </w:r>
      <w:r w:rsidRPr="008E639D">
        <w:rPr>
          <w:rStyle w:val="Strong"/>
          <w:noProof/>
          <w:color w:val="41A151"/>
          <w:shd w:val="clear" w:color="auto" w:fill="C9F3CD"/>
        </w:rPr>
        <w:t>endif</w:t>
      </w:r>
      <w:r w:rsidRPr="00430291">
        <w:t>]}</w:t>
      </w:r>
    </w:p>
    <w:p w14:paraId="2A383FAC" w14:textId="256B640F" w:rsidR="00DC7B81" w:rsidRPr="00430291" w:rsidRDefault="00DC7B81" w:rsidP="0083184C">
      <w:pPr>
        <w:pStyle w:val="ListParagraph"/>
        <w:shd w:val="clear" w:color="auto" w:fill="FFFFFF"/>
        <w:spacing w:after="120"/>
        <w:ind w:left="360" w:firstLine="547"/>
        <w:jc w:val="both"/>
        <w:textAlignment w:val="baseline"/>
        <w:rPr>
          <w:rFonts w:cs="Times New Roman"/>
        </w:rPr>
      </w:pPr>
      <w:r w:rsidRPr="00430291">
        <w:rPr>
          <w:rFonts w:cs="Times New Roman"/>
          <w:b/>
          <w:bCs/>
        </w:rPr>
        <w:t>B</w:t>
      </w:r>
      <w:r w:rsidR="00E20F01" w:rsidRPr="00430291">
        <w:rPr>
          <w:rFonts w:cs="Times New Roman"/>
          <w:b/>
          <w:bCs/>
        </w:rPr>
        <w:t>.</w:t>
      </w:r>
      <w:r w:rsidRPr="00430291">
        <w:rPr>
          <w:rFonts w:cs="Times New Roman"/>
          <w:b/>
          <w:bCs/>
        </w:rPr>
        <w:t xml:space="preserve"> </w:t>
      </w:r>
      <w:r w:rsidR="001B7A95" w:rsidRPr="00430291">
        <w:rPr>
          <w:rFonts w:cs="Times New Roman"/>
          <w:b/>
          <w:bCs/>
        </w:rPr>
        <w:t xml:space="preserve"> </w:t>
      </w:r>
      <w:r w:rsidRPr="00430291">
        <w:rPr>
          <w:rFonts w:cs="Times New Roman"/>
          <w:b/>
          <w:bCs/>
        </w:rPr>
        <w:t xml:space="preserve">Community </w:t>
      </w:r>
      <w:r w:rsidR="002D058F" w:rsidRPr="00430291">
        <w:rPr>
          <w:rFonts w:cs="Times New Roman"/>
          <w:b/>
          <w:bCs/>
        </w:rPr>
        <w:t>M</w:t>
      </w:r>
      <w:r w:rsidRPr="00430291">
        <w:rPr>
          <w:rFonts w:cs="Times New Roman"/>
          <w:b/>
          <w:bCs/>
        </w:rPr>
        <w:t xml:space="preserve">ovable </w:t>
      </w:r>
      <w:r w:rsidR="002D058F" w:rsidRPr="00430291">
        <w:rPr>
          <w:rFonts w:cs="Times New Roman"/>
          <w:b/>
          <w:bCs/>
        </w:rPr>
        <w:t>Pr</w:t>
      </w:r>
      <w:r w:rsidRPr="00430291">
        <w:rPr>
          <w:rFonts w:cs="Times New Roman"/>
          <w:b/>
          <w:bCs/>
        </w:rPr>
        <w:t>operty</w:t>
      </w:r>
    </w:p>
    <w:p w14:paraId="3CD7B8AE" w14:textId="406EA937" w:rsidR="00DC7B8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MovableCommunity.length &gt; 0</w:t>
      </w:r>
      <w:r w:rsidRPr="00430291">
        <w:t>]}</w:t>
      </w:r>
    </w:p>
    <w:p w14:paraId="4B5CAF23" w14:textId="7827F275" w:rsidR="00861F17" w:rsidRPr="00430291" w:rsidRDefault="00D73854" w:rsidP="00474845">
      <w:pPr>
        <w:ind w:left="1260" w:right="1152"/>
        <w:jc w:val="both"/>
        <w:rPr>
          <w:rFonts w:cs="Times New Roman"/>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proofErr w:type="gramStart"/>
      <w:r w:rsidRPr="008E639D">
        <w:rPr>
          <w:noProof/>
          <w:color w:val="2157AD"/>
          <w:shd w:val="clear" w:color="auto" w:fill="FAE7D2"/>
        </w:rPr>
        <w:t>MovableCommunity</w:t>
      </w:r>
      <w:r w:rsidRPr="00430291">
        <w:t>]}</w:t>
      </w:r>
      <w:proofErr w:type="gramEnd"/>
    </w:p>
    <w:p w14:paraId="0AEDD237" w14:textId="182AEFF8" w:rsidR="00861F17" w:rsidRPr="00430291" w:rsidRDefault="00D73854" w:rsidP="0083184C">
      <w:pPr>
        <w:spacing w:after="120"/>
        <w:ind w:left="1267" w:right="1152"/>
        <w:jc w:val="both"/>
        <w:rPr>
          <w:rFonts w:cs="Times New Roman"/>
        </w:rPr>
      </w:pPr>
      <w:r w:rsidRPr="00430291">
        <w:t>{[</w:t>
      </w:r>
      <w:proofErr w:type="spellStart"/>
      <w:r w:rsidRPr="008E639D">
        <w:rPr>
          <w:noProof/>
          <w:color w:val="2157AD"/>
          <w:shd w:val="clear" w:color="auto" w:fill="C9E1F3"/>
        </w:rPr>
        <w:t>AssetSummaryTemplate</w:t>
      </w:r>
      <w:proofErr w:type="spellEnd"/>
      <w:r w:rsidRPr="00430291">
        <w:t>]}</w:t>
      </w:r>
    </w:p>
    <w:p w14:paraId="6C7AE043" w14:textId="7E9882F4" w:rsidR="00861F17" w:rsidRPr="00430291" w:rsidRDefault="00861F17" w:rsidP="00FD5FC6">
      <w:pPr>
        <w:tabs>
          <w:tab w:val="left" w:pos="7560"/>
        </w:tabs>
        <w:spacing w:after="240"/>
        <w:ind w:left="1260"/>
        <w:rPr>
          <w:rFonts w:cs="Times New Roman"/>
          <w:b/>
          <w:bCs/>
        </w:rPr>
      </w:pPr>
      <w:r w:rsidRPr="00430291">
        <w:rPr>
          <w:rFonts w:cs="Times New Roman"/>
          <w:b/>
          <w:bCs/>
          <w:i/>
          <w:iCs/>
        </w:rPr>
        <w:t xml:space="preserve">Value of Decedent’s </w:t>
      </w:r>
      <w:r w:rsidR="002D058F" w:rsidRPr="00430291">
        <w:rPr>
          <w:rFonts w:cs="Times New Roman"/>
          <w:b/>
          <w:bCs/>
          <w:i/>
          <w:iCs/>
        </w:rPr>
        <w:t>O</w:t>
      </w:r>
      <w:r w:rsidRPr="00430291">
        <w:rPr>
          <w:rFonts w:cs="Times New Roman"/>
          <w:b/>
          <w:bCs/>
          <w:i/>
          <w:iCs/>
        </w:rPr>
        <w:t>ne-</w:t>
      </w:r>
      <w:r w:rsidR="002D058F" w:rsidRPr="00430291">
        <w:rPr>
          <w:rFonts w:cs="Times New Roman"/>
          <w:b/>
          <w:bCs/>
          <w:i/>
          <w:iCs/>
        </w:rPr>
        <w:t>H</w:t>
      </w:r>
      <w:r w:rsidRPr="00430291">
        <w:rPr>
          <w:rFonts w:cs="Times New Roman"/>
          <w:b/>
          <w:bCs/>
          <w:i/>
          <w:iCs/>
        </w:rPr>
        <w:t xml:space="preserve">alf </w:t>
      </w:r>
      <w:r w:rsidR="002D058F" w:rsidRPr="00430291">
        <w:rPr>
          <w:rFonts w:cs="Times New Roman"/>
          <w:b/>
          <w:bCs/>
          <w:i/>
          <w:iCs/>
        </w:rPr>
        <w:t>I</w:t>
      </w:r>
      <w:r w:rsidRPr="00430291">
        <w:rPr>
          <w:rFonts w:cs="Times New Roman"/>
          <w:b/>
          <w:bCs/>
          <w:i/>
          <w:iCs/>
        </w:rPr>
        <w:t>nterest</w:t>
      </w:r>
      <w:r w:rsidRPr="00430291">
        <w:rPr>
          <w:rFonts w:cs="Times New Roman"/>
          <w:b/>
          <w:bCs/>
        </w:rPr>
        <w:t>:</w:t>
      </w:r>
      <w:r w:rsidR="001B7A95" w:rsidRPr="00430291">
        <w:rPr>
          <w:rFonts w:cs="Times New Roman"/>
          <w:b/>
          <w:bCs/>
        </w:rPr>
        <w:tab/>
      </w:r>
      <w:proofErr w:type="gramStart"/>
      <w:r w:rsidRPr="00430291">
        <w:rPr>
          <w:rFonts w:cs="Times New Roman"/>
        </w:rPr>
        <w:t>$</w:t>
      </w:r>
      <w:r w:rsidR="00D73854" w:rsidRPr="00430291">
        <w:t>{[</w:t>
      </w:r>
      <w:r w:rsidR="00D73854" w:rsidRPr="008E639D">
        <w:rPr>
          <w:noProof/>
          <w:color w:val="2157AD"/>
          <w:shd w:val="clear" w:color="auto" w:fill="C9E1F3"/>
        </w:rPr>
        <w:t>(</w:t>
      </w:r>
      <w:proofErr w:type="gramEnd"/>
      <w:r w:rsidR="00D73854" w:rsidRPr="008E639D">
        <w:rPr>
          <w:noProof/>
          <w:color w:val="2157AD"/>
          <w:shd w:val="clear" w:color="auto" w:fill="C9E1F3"/>
        </w:rPr>
        <w:t>Value/2)|format: "0,0.00"|else: "</w:t>
      </w:r>
      <w:proofErr w:type="gramStart"/>
      <w:r w:rsidR="00D73854" w:rsidRPr="008E639D">
        <w:rPr>
          <w:noProof/>
          <w:color w:val="2157AD"/>
          <w:shd w:val="clear" w:color="auto" w:fill="C9E1F3"/>
        </w:rPr>
        <w:t>"</w:t>
      </w:r>
      <w:r w:rsidR="00D73854" w:rsidRPr="00430291">
        <w:t>]}</w:t>
      </w:r>
      <w:proofErr w:type="gramEnd"/>
    </w:p>
    <w:p w14:paraId="27554D32" w14:textId="58F4FEB3" w:rsidR="00861F17" w:rsidRPr="00430291" w:rsidRDefault="00D73854" w:rsidP="0083184C">
      <w:pPr>
        <w:ind w:left="1260" w:right="1152"/>
        <w:jc w:val="both"/>
        <w:rPr>
          <w:rFonts w:cs="Times New Roman"/>
        </w:rPr>
      </w:pPr>
      <w:r w:rsidRPr="00430291">
        <w:t>{[</w:t>
      </w:r>
      <w:r w:rsidRPr="008E639D">
        <w:rPr>
          <w:rStyle w:val="Strong"/>
          <w:noProof/>
          <w:color w:val="C8792A"/>
          <w:shd w:val="clear" w:color="auto" w:fill="FAE7D2"/>
        </w:rPr>
        <w:t>endlist</w:t>
      </w:r>
      <w:r w:rsidRPr="00430291">
        <w:t>]}</w:t>
      </w:r>
    </w:p>
    <w:p w14:paraId="1A67C4DF" w14:textId="30F950AE" w:rsidR="00861F17"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else</w:t>
      </w:r>
      <w:r w:rsidRPr="00430291">
        <w:t>]}</w:t>
      </w:r>
    </w:p>
    <w:p w14:paraId="66371F94" w14:textId="21CD8839" w:rsidR="00861F17" w:rsidRPr="00430291" w:rsidRDefault="00861F17" w:rsidP="00326B23">
      <w:pPr>
        <w:spacing w:after="240"/>
        <w:ind w:left="1267" w:right="1152"/>
        <w:jc w:val="both"/>
        <w:rPr>
          <w:rFonts w:cs="Times New Roman"/>
        </w:rPr>
      </w:pPr>
      <w:r w:rsidRPr="00430291">
        <w:rPr>
          <w:rFonts w:cs="Times New Roman"/>
        </w:rPr>
        <w:t>None.</w:t>
      </w:r>
    </w:p>
    <w:p w14:paraId="64EFB637" w14:textId="4559C9B3" w:rsidR="00861F17"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endif</w:t>
      </w:r>
      <w:r w:rsidRPr="00430291">
        <w:t>]}</w:t>
      </w:r>
    </w:p>
    <w:p w14:paraId="2F182333" w14:textId="2AD40256" w:rsidR="008B6E12"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endif</w:t>
      </w:r>
      <w:r w:rsidRPr="00430291">
        <w:t>]}</w:t>
      </w:r>
    </w:p>
    <w:p w14:paraId="4D23B28A" w14:textId="7348C423" w:rsidR="008124DC"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w:t>
      </w:r>
      <w:proofErr w:type="gramStart"/>
      <w:r w:rsidRPr="008E639D">
        <w:rPr>
          <w:noProof/>
          <w:color w:val="2157AD"/>
          <w:shd w:val="clear" w:color="auto" w:fill="C9F3CD"/>
        </w:rPr>
        <w:t>MarriedTF</w:t>
      </w:r>
      <w:r w:rsidRPr="00430291">
        <w:t>]}</w:t>
      </w:r>
      <w:proofErr w:type="gramEnd"/>
    </w:p>
    <w:p w14:paraId="4322DB6E" w14:textId="40BD519A" w:rsidR="00DC7B81" w:rsidRPr="00430291" w:rsidRDefault="00F04EB4" w:rsidP="00842FEF">
      <w:pPr>
        <w:pStyle w:val="ListParagraph"/>
        <w:shd w:val="clear" w:color="auto" w:fill="FFFFFF"/>
        <w:spacing w:after="240"/>
        <w:contextualSpacing w:val="0"/>
        <w:jc w:val="both"/>
        <w:textAlignment w:val="baseline"/>
        <w:rPr>
          <w:rFonts w:cs="Times New Roman"/>
          <w:b/>
          <w:bCs/>
        </w:rPr>
      </w:pPr>
      <w:r w:rsidRPr="00430291">
        <w:rPr>
          <w:rFonts w:cs="Times New Roman"/>
          <w:b/>
          <w:bCs/>
        </w:rPr>
        <w:t xml:space="preserve">II.  </w:t>
      </w:r>
      <w:r w:rsidR="00DC7B81" w:rsidRPr="00430291">
        <w:rPr>
          <w:rFonts w:cs="Times New Roman"/>
          <w:b/>
          <w:bCs/>
        </w:rPr>
        <w:t xml:space="preserve">Separate </w:t>
      </w:r>
      <w:r w:rsidR="002D058F" w:rsidRPr="00430291">
        <w:rPr>
          <w:rFonts w:cs="Times New Roman"/>
          <w:b/>
          <w:bCs/>
        </w:rPr>
        <w:t>P</w:t>
      </w:r>
      <w:r w:rsidR="00DC7B81" w:rsidRPr="00430291">
        <w:rPr>
          <w:rFonts w:cs="Times New Roman"/>
          <w:b/>
          <w:bCs/>
        </w:rPr>
        <w:t>roperty</w:t>
      </w:r>
    </w:p>
    <w:p w14:paraId="5BF0B274" w14:textId="402EF54D" w:rsidR="008124DC" w:rsidRPr="00430291" w:rsidRDefault="00D73854" w:rsidP="008124DC">
      <w:pPr>
        <w:ind w:left="1260" w:right="1152"/>
        <w:jc w:val="both"/>
        <w:rPr>
          <w:rFonts w:cs="Times New Roman"/>
        </w:rPr>
      </w:pPr>
      <w:r w:rsidRPr="00430291">
        <w:t>{[</w:t>
      </w:r>
      <w:r w:rsidRPr="008E639D">
        <w:rPr>
          <w:rStyle w:val="Strong"/>
          <w:noProof/>
          <w:color w:val="41A151"/>
          <w:shd w:val="clear" w:color="auto" w:fill="C9F3CD"/>
        </w:rPr>
        <w:t>endif</w:t>
      </w:r>
      <w:r w:rsidRPr="00430291">
        <w:t>]}</w:t>
      </w:r>
    </w:p>
    <w:p w14:paraId="7BDB15FB" w14:textId="1D258A71" w:rsidR="00977C51" w:rsidRPr="00430291" w:rsidRDefault="00977C51" w:rsidP="0083184C">
      <w:pPr>
        <w:pStyle w:val="ListParagraph"/>
        <w:shd w:val="clear" w:color="auto" w:fill="FFFFFF"/>
        <w:spacing w:after="120"/>
        <w:ind w:left="360" w:firstLine="547"/>
        <w:jc w:val="both"/>
        <w:textAlignment w:val="baseline"/>
        <w:rPr>
          <w:rFonts w:eastAsia="Times New Roman" w:cs="Times New Roman"/>
          <w:b/>
          <w:bCs/>
          <w:color w:val="262626"/>
        </w:rPr>
      </w:pPr>
      <w:r w:rsidRPr="00430291">
        <w:rPr>
          <w:rFonts w:cs="Times New Roman"/>
          <w:b/>
          <w:bCs/>
        </w:rPr>
        <w:t xml:space="preserve">A.  </w:t>
      </w:r>
      <w:r w:rsidR="00D73854" w:rsidRPr="00430291">
        <w:rPr>
          <w:b/>
          <w:bCs/>
        </w:rPr>
        <w:t>{[</w:t>
      </w:r>
      <w:r w:rsidR="00D73854" w:rsidRPr="008E639D">
        <w:rPr>
          <w:rStyle w:val="Strong"/>
          <w:noProof/>
          <w:color w:val="41A151"/>
          <w:shd w:val="clear" w:color="auto" w:fill="C9F3CD"/>
        </w:rPr>
        <w:t>if</w:t>
      </w:r>
      <w:r w:rsidR="00D73854" w:rsidRPr="008E639D">
        <w:rPr>
          <w:b/>
          <w:bCs/>
          <w:noProof/>
          <w:color w:val="2157AD"/>
          <w:shd w:val="clear" w:color="auto" w:fill="C9F3CD"/>
        </w:rPr>
        <w:t xml:space="preserve"> </w:t>
      </w:r>
      <w:proofErr w:type="gramStart"/>
      <w:r w:rsidR="00D73854" w:rsidRPr="008E639D">
        <w:rPr>
          <w:b/>
          <w:bCs/>
          <w:noProof/>
          <w:color w:val="2157AD"/>
          <w:shd w:val="clear" w:color="auto" w:fill="C9F3CD"/>
        </w:rPr>
        <w:t>MarriedTF</w:t>
      </w:r>
      <w:r w:rsidR="00D73854" w:rsidRPr="00430291">
        <w:rPr>
          <w:b/>
          <w:bCs/>
        </w:rPr>
        <w:t>]}</w:t>
      </w:r>
      <w:proofErr w:type="gramEnd"/>
      <w:r w:rsidRPr="00430291">
        <w:rPr>
          <w:rFonts w:cs="Times New Roman"/>
          <w:b/>
          <w:bCs/>
        </w:rPr>
        <w:t xml:space="preserve">Separate </w:t>
      </w:r>
      <w:proofErr w:type="spellStart"/>
      <w:proofErr w:type="gramStart"/>
      <w:r w:rsidRPr="00430291">
        <w:rPr>
          <w:rFonts w:cs="Times New Roman"/>
          <w:b/>
          <w:bCs/>
        </w:rPr>
        <w:t>i</w:t>
      </w:r>
      <w:proofErr w:type="spellEnd"/>
      <w:r w:rsidR="00D73854" w:rsidRPr="00430291">
        <w:rPr>
          <w:b/>
          <w:bCs/>
        </w:rPr>
        <w:t>{[</w:t>
      </w:r>
      <w:r w:rsidR="00D73854" w:rsidRPr="008E639D">
        <w:rPr>
          <w:rStyle w:val="Strong"/>
          <w:noProof/>
          <w:color w:val="41A151"/>
          <w:shd w:val="clear" w:color="auto" w:fill="C9F3CD"/>
        </w:rPr>
        <w:t>else</w:t>
      </w:r>
      <w:r w:rsidR="00D73854" w:rsidRPr="00430291">
        <w:rPr>
          <w:b/>
          <w:bCs/>
        </w:rPr>
        <w:t>]}</w:t>
      </w:r>
      <w:r w:rsidRPr="00430291">
        <w:rPr>
          <w:rFonts w:cs="Times New Roman"/>
          <w:b/>
          <w:bCs/>
        </w:rPr>
        <w:t>I</w:t>
      </w:r>
      <w:r w:rsidR="00D73854" w:rsidRPr="00430291">
        <w:rPr>
          <w:b/>
          <w:bCs/>
        </w:rPr>
        <w:t>{[</w:t>
      </w:r>
      <w:r w:rsidR="00D73854" w:rsidRPr="008E639D">
        <w:rPr>
          <w:rStyle w:val="Strong"/>
          <w:noProof/>
          <w:color w:val="41A151"/>
          <w:shd w:val="clear" w:color="auto" w:fill="C9F3CD"/>
        </w:rPr>
        <w:t>endif</w:t>
      </w:r>
      <w:r w:rsidR="00D73854" w:rsidRPr="00430291">
        <w:rPr>
          <w:b/>
          <w:bCs/>
        </w:rPr>
        <w:t>]}</w:t>
      </w:r>
      <w:proofErr w:type="spellStart"/>
      <w:proofErr w:type="gramEnd"/>
      <w:r w:rsidRPr="00430291">
        <w:rPr>
          <w:rFonts w:cs="Times New Roman"/>
          <w:b/>
          <w:bCs/>
        </w:rPr>
        <w:t>mmovable</w:t>
      </w:r>
      <w:proofErr w:type="spellEnd"/>
      <w:r w:rsidRPr="00430291">
        <w:rPr>
          <w:rFonts w:cs="Times New Roman"/>
          <w:b/>
          <w:bCs/>
        </w:rPr>
        <w:t xml:space="preserve"> </w:t>
      </w:r>
      <w:r w:rsidR="002D058F" w:rsidRPr="00430291">
        <w:rPr>
          <w:rFonts w:cs="Times New Roman"/>
          <w:b/>
          <w:bCs/>
        </w:rPr>
        <w:t>Pro</w:t>
      </w:r>
      <w:r w:rsidRPr="00430291">
        <w:rPr>
          <w:rFonts w:cs="Times New Roman"/>
          <w:b/>
          <w:bCs/>
        </w:rPr>
        <w:t>perty</w:t>
      </w:r>
    </w:p>
    <w:p w14:paraId="1EE7491A" w14:textId="6C43F454" w:rsidR="00977C5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ImmovableSeparate.length &gt; 0</w:t>
      </w:r>
      <w:r w:rsidRPr="00430291">
        <w:t>]}</w:t>
      </w:r>
    </w:p>
    <w:p w14:paraId="29EC3B4B" w14:textId="6E457CA9" w:rsidR="00977C51" w:rsidRPr="00430291" w:rsidRDefault="00D73854" w:rsidP="00474845">
      <w:pPr>
        <w:ind w:left="1260" w:right="1152"/>
        <w:jc w:val="both"/>
        <w:rPr>
          <w:rFonts w:cs="Times New Roman"/>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proofErr w:type="gramStart"/>
      <w:r w:rsidRPr="008E639D">
        <w:rPr>
          <w:noProof/>
          <w:color w:val="2157AD"/>
          <w:shd w:val="clear" w:color="auto" w:fill="FAE7D2"/>
        </w:rPr>
        <w:t>ImmovableSeparate</w:t>
      </w:r>
      <w:r w:rsidRPr="00430291">
        <w:t>]}</w:t>
      </w:r>
      <w:proofErr w:type="gramEnd"/>
    </w:p>
    <w:p w14:paraId="3DF8277C" w14:textId="77777777" w:rsidR="00C15907" w:rsidRDefault="00C15907" w:rsidP="00C15907">
      <w:pPr>
        <w:spacing w:after="120"/>
        <w:ind w:left="1267" w:right="1152"/>
        <w:jc w:val="both"/>
      </w:pPr>
      <w:r>
        <w:t>{[</w:t>
      </w:r>
      <w:r w:rsidRPr="003B163E">
        <w:rPr>
          <w:b/>
          <w:noProof/>
          <w:color w:val="41A151"/>
          <w:shd w:val="clear" w:color="auto" w:fill="C9F3CD"/>
        </w:rPr>
        <w:t>if</w:t>
      </w:r>
      <w:r w:rsidRPr="003B163E">
        <w:rPr>
          <w:noProof/>
          <w:color w:val="2157AD"/>
          <w:shd w:val="clear" w:color="auto" w:fill="C9F3CD"/>
        </w:rPr>
        <w:t xml:space="preserve"> </w:t>
      </w:r>
      <w:proofErr w:type="gramStart"/>
      <w:r w:rsidRPr="003B163E">
        <w:rPr>
          <w:noProof/>
          <w:color w:val="2157AD"/>
          <w:shd w:val="clear" w:color="auto" w:fill="C9F3CD"/>
        </w:rPr>
        <w:t>IncludeMineralTF</w:t>
      </w:r>
      <w:r>
        <w:t>]}</w:t>
      </w:r>
      <w:proofErr w:type="gramEnd"/>
    </w:p>
    <w:p w14:paraId="740F91F1" w14:textId="77777777" w:rsidR="00C15907" w:rsidRDefault="00C15907" w:rsidP="00C15907">
      <w:pPr>
        <w:spacing w:after="120"/>
        <w:ind w:left="1267" w:right="1152"/>
        <w:jc w:val="both"/>
      </w:pPr>
      <w:r w:rsidRPr="003B163E">
        <w:t xml:space="preserve">All right, title, and interest in and to </w:t>
      </w:r>
      <w:proofErr w:type="gramStart"/>
      <w:r w:rsidRPr="003B163E">
        <w:t>any and all</w:t>
      </w:r>
      <w:proofErr w:type="gramEnd"/>
      <w:r w:rsidRPr="003B163E">
        <w:t xml:space="preserve"> oil, gas and other minerals in, under and which may be produced from the following described property:</w:t>
      </w:r>
    </w:p>
    <w:p w14:paraId="33BB92B6" w14:textId="145EB8D9" w:rsidR="00C15907" w:rsidRDefault="00C15907" w:rsidP="00C15907">
      <w:pPr>
        <w:spacing w:after="120"/>
        <w:ind w:left="1267" w:right="1152"/>
        <w:jc w:val="both"/>
      </w:pPr>
      <w:r>
        <w:t>{[</w:t>
      </w:r>
      <w:r w:rsidRPr="003B163E">
        <w:rPr>
          <w:b/>
          <w:noProof/>
          <w:color w:val="41A151"/>
          <w:shd w:val="clear" w:color="auto" w:fill="C9F3CD"/>
        </w:rPr>
        <w:t>endif</w:t>
      </w:r>
      <w:r>
        <w:t>]}</w:t>
      </w:r>
    </w:p>
    <w:p w14:paraId="66AB85B5" w14:textId="2E41F75E" w:rsidR="00977C51" w:rsidRPr="00430291" w:rsidRDefault="00D73854" w:rsidP="0083184C">
      <w:pPr>
        <w:spacing w:after="120"/>
        <w:ind w:left="1267" w:right="1152"/>
        <w:jc w:val="both"/>
        <w:rPr>
          <w:rFonts w:cs="Times New Roman"/>
        </w:rPr>
      </w:pPr>
      <w:r w:rsidRPr="00430291">
        <w:t>{[</w:t>
      </w:r>
      <w:proofErr w:type="spellStart"/>
      <w:r w:rsidRPr="008E639D">
        <w:rPr>
          <w:noProof/>
          <w:color w:val="2157AD"/>
          <w:shd w:val="clear" w:color="auto" w:fill="C9E1F3"/>
        </w:rPr>
        <w:t>RealPropLegal|else</w:t>
      </w:r>
      <w:proofErr w:type="spellEnd"/>
      <w:r w:rsidRPr="008E639D">
        <w:rPr>
          <w:noProof/>
          <w:color w:val="2157AD"/>
          <w:shd w:val="clear" w:color="auto" w:fill="C9E1F3"/>
        </w:rPr>
        <w:t>: ""</w:t>
      </w:r>
      <w:r w:rsidRPr="00430291">
        <w:t>]}</w:t>
      </w:r>
    </w:p>
    <w:p w14:paraId="658900B1" w14:textId="1DC72983" w:rsidR="00977C51" w:rsidRPr="00430291" w:rsidRDefault="00977C51" w:rsidP="00FD5FC6">
      <w:pPr>
        <w:tabs>
          <w:tab w:val="left" w:pos="7560"/>
        </w:tabs>
        <w:spacing w:after="240"/>
        <w:ind w:left="1260"/>
        <w:rPr>
          <w:rFonts w:cs="Times New Roman"/>
          <w:b/>
          <w:bCs/>
        </w:rPr>
      </w:pPr>
      <w:r w:rsidRPr="00430291">
        <w:rPr>
          <w:rFonts w:cs="Times New Roman"/>
          <w:b/>
          <w:bCs/>
          <w:i/>
          <w:iCs/>
        </w:rPr>
        <w:t>Value of Decedent’s interest</w:t>
      </w:r>
      <w:r w:rsidRPr="00430291">
        <w:rPr>
          <w:rFonts w:cs="Times New Roman"/>
          <w:b/>
          <w:bCs/>
        </w:rPr>
        <w:t>:</w:t>
      </w:r>
      <w:r w:rsidR="00547227" w:rsidRPr="00430291">
        <w:rPr>
          <w:rFonts w:cs="Times New Roman"/>
          <w:b/>
          <w:bCs/>
        </w:rPr>
        <w:tab/>
      </w:r>
      <w:proofErr w:type="gramStart"/>
      <w:r w:rsidRPr="00430291">
        <w:rPr>
          <w:rFonts w:cs="Times New Roman"/>
        </w:rPr>
        <w:t>$</w:t>
      </w:r>
      <w:r w:rsidR="00D73854" w:rsidRPr="00430291">
        <w:t>{[</w:t>
      </w:r>
      <w:r w:rsidR="00D73854" w:rsidRPr="008E639D">
        <w:rPr>
          <w:noProof/>
          <w:color w:val="2157AD"/>
          <w:shd w:val="clear" w:color="auto" w:fill="C9E1F3"/>
        </w:rPr>
        <w:t>(</w:t>
      </w:r>
      <w:proofErr w:type="gramEnd"/>
      <w:r w:rsidR="00D73854" w:rsidRPr="008E639D">
        <w:rPr>
          <w:noProof/>
          <w:color w:val="2157AD"/>
          <w:shd w:val="clear" w:color="auto" w:fill="C9E1F3"/>
        </w:rPr>
        <w:t>Value)|format: "0,0.00"|else: "</w:t>
      </w:r>
      <w:proofErr w:type="gramStart"/>
      <w:r w:rsidR="00D73854" w:rsidRPr="008E639D">
        <w:rPr>
          <w:noProof/>
          <w:color w:val="2157AD"/>
          <w:shd w:val="clear" w:color="auto" w:fill="C9E1F3"/>
        </w:rPr>
        <w:t>"</w:t>
      </w:r>
      <w:r w:rsidR="00D73854" w:rsidRPr="00430291">
        <w:t>]}</w:t>
      </w:r>
      <w:proofErr w:type="gramEnd"/>
    </w:p>
    <w:p w14:paraId="31EB6BD1" w14:textId="35ABE72C" w:rsidR="00977C51" w:rsidRPr="00430291" w:rsidRDefault="00D73854" w:rsidP="0083184C">
      <w:pPr>
        <w:ind w:left="1260" w:right="1152"/>
        <w:jc w:val="both"/>
        <w:rPr>
          <w:rFonts w:cs="Times New Roman"/>
        </w:rPr>
      </w:pPr>
      <w:r w:rsidRPr="00430291">
        <w:t>{[</w:t>
      </w:r>
      <w:r w:rsidRPr="008E639D">
        <w:rPr>
          <w:rStyle w:val="Strong"/>
          <w:noProof/>
          <w:color w:val="C8792A"/>
          <w:shd w:val="clear" w:color="auto" w:fill="FAE7D2"/>
        </w:rPr>
        <w:t>endlist</w:t>
      </w:r>
      <w:r w:rsidRPr="00430291">
        <w:t>]}</w:t>
      </w:r>
    </w:p>
    <w:p w14:paraId="2F93F0D7" w14:textId="36A9D542" w:rsidR="00977C5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else</w:t>
      </w:r>
      <w:r w:rsidRPr="00430291">
        <w:t>]}</w:t>
      </w:r>
    </w:p>
    <w:p w14:paraId="598B3F9F" w14:textId="77777777" w:rsidR="00977C51" w:rsidRPr="00430291" w:rsidRDefault="00977C51" w:rsidP="00326B23">
      <w:pPr>
        <w:spacing w:after="240"/>
        <w:ind w:left="1267" w:right="1152"/>
        <w:jc w:val="both"/>
        <w:rPr>
          <w:rFonts w:cs="Times New Roman"/>
        </w:rPr>
      </w:pPr>
      <w:r w:rsidRPr="00430291">
        <w:rPr>
          <w:rFonts w:cs="Times New Roman"/>
        </w:rPr>
        <w:t>None.</w:t>
      </w:r>
    </w:p>
    <w:p w14:paraId="4E149698" w14:textId="609BA70A" w:rsidR="00977C5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endif</w:t>
      </w:r>
      <w:r w:rsidRPr="00430291">
        <w:t>]}</w:t>
      </w:r>
    </w:p>
    <w:p w14:paraId="06E22B46" w14:textId="7627FACA" w:rsidR="00977C51" w:rsidRPr="00430291" w:rsidRDefault="00977C51" w:rsidP="0083184C">
      <w:pPr>
        <w:pStyle w:val="ListParagraph"/>
        <w:shd w:val="clear" w:color="auto" w:fill="FFFFFF"/>
        <w:spacing w:after="120"/>
        <w:ind w:left="360" w:firstLine="547"/>
        <w:jc w:val="both"/>
        <w:textAlignment w:val="baseline"/>
        <w:rPr>
          <w:rFonts w:cs="Times New Roman"/>
        </w:rPr>
      </w:pPr>
      <w:r w:rsidRPr="00430291">
        <w:rPr>
          <w:rFonts w:cs="Times New Roman"/>
          <w:b/>
          <w:bCs/>
        </w:rPr>
        <w:t>B</w:t>
      </w:r>
      <w:r w:rsidR="009B0535" w:rsidRPr="00430291">
        <w:rPr>
          <w:rFonts w:cs="Times New Roman"/>
          <w:b/>
          <w:bCs/>
        </w:rPr>
        <w:t xml:space="preserve">. </w:t>
      </w:r>
      <w:r w:rsidR="00FD3DAC" w:rsidRPr="00430291">
        <w:rPr>
          <w:rFonts w:cs="Times New Roman"/>
          <w:b/>
          <w:bCs/>
        </w:rPr>
        <w:t xml:space="preserve"> </w:t>
      </w:r>
      <w:r w:rsidR="00D73854" w:rsidRPr="00430291">
        <w:rPr>
          <w:b/>
          <w:bCs/>
        </w:rPr>
        <w:t>{[</w:t>
      </w:r>
      <w:r w:rsidR="00D73854" w:rsidRPr="008E639D">
        <w:rPr>
          <w:rStyle w:val="Strong"/>
          <w:noProof/>
          <w:color w:val="41A151"/>
          <w:shd w:val="clear" w:color="auto" w:fill="C9F3CD"/>
        </w:rPr>
        <w:t>if</w:t>
      </w:r>
      <w:r w:rsidR="00D73854" w:rsidRPr="008E639D">
        <w:rPr>
          <w:b/>
          <w:bCs/>
          <w:noProof/>
          <w:color w:val="2157AD"/>
          <w:shd w:val="clear" w:color="auto" w:fill="C9F3CD"/>
        </w:rPr>
        <w:t xml:space="preserve"> </w:t>
      </w:r>
      <w:proofErr w:type="gramStart"/>
      <w:r w:rsidR="00D73854" w:rsidRPr="008E639D">
        <w:rPr>
          <w:b/>
          <w:bCs/>
          <w:noProof/>
          <w:color w:val="2157AD"/>
          <w:shd w:val="clear" w:color="auto" w:fill="C9F3CD"/>
        </w:rPr>
        <w:t>MarriedTF</w:t>
      </w:r>
      <w:r w:rsidR="00D73854" w:rsidRPr="00430291">
        <w:rPr>
          <w:b/>
          <w:bCs/>
        </w:rPr>
        <w:t>]}</w:t>
      </w:r>
      <w:proofErr w:type="gramEnd"/>
      <w:r w:rsidRPr="00430291">
        <w:rPr>
          <w:rFonts w:cs="Times New Roman"/>
          <w:b/>
          <w:bCs/>
        </w:rPr>
        <w:t xml:space="preserve">Separate </w:t>
      </w:r>
      <w:proofErr w:type="gramStart"/>
      <w:r w:rsidRPr="00430291">
        <w:rPr>
          <w:rFonts w:cs="Times New Roman"/>
          <w:b/>
          <w:bCs/>
        </w:rPr>
        <w:t>m</w:t>
      </w:r>
      <w:r w:rsidR="00D73854" w:rsidRPr="00430291">
        <w:rPr>
          <w:b/>
          <w:bCs/>
        </w:rPr>
        <w:t>{[</w:t>
      </w:r>
      <w:r w:rsidR="00D73854" w:rsidRPr="008E639D">
        <w:rPr>
          <w:rStyle w:val="Strong"/>
          <w:noProof/>
          <w:color w:val="41A151"/>
          <w:shd w:val="clear" w:color="auto" w:fill="C9F3CD"/>
        </w:rPr>
        <w:t>else</w:t>
      </w:r>
      <w:r w:rsidR="00D73854" w:rsidRPr="00430291">
        <w:rPr>
          <w:b/>
          <w:bCs/>
        </w:rPr>
        <w:t>]}</w:t>
      </w:r>
      <w:r w:rsidRPr="00430291">
        <w:rPr>
          <w:rFonts w:cs="Times New Roman"/>
          <w:b/>
          <w:bCs/>
        </w:rPr>
        <w:t>M</w:t>
      </w:r>
      <w:r w:rsidR="00D73854" w:rsidRPr="00430291">
        <w:rPr>
          <w:b/>
          <w:bCs/>
        </w:rPr>
        <w:t>{[</w:t>
      </w:r>
      <w:r w:rsidR="00D73854" w:rsidRPr="008E639D">
        <w:rPr>
          <w:rStyle w:val="Strong"/>
          <w:noProof/>
          <w:color w:val="41A151"/>
          <w:shd w:val="clear" w:color="auto" w:fill="C9F3CD"/>
        </w:rPr>
        <w:t>endif</w:t>
      </w:r>
      <w:r w:rsidR="00D73854" w:rsidRPr="00430291">
        <w:rPr>
          <w:b/>
          <w:bCs/>
        </w:rPr>
        <w:t>]}</w:t>
      </w:r>
      <w:proofErr w:type="spellStart"/>
      <w:proofErr w:type="gramEnd"/>
      <w:r w:rsidRPr="00430291">
        <w:rPr>
          <w:rFonts w:cs="Times New Roman"/>
          <w:b/>
          <w:bCs/>
        </w:rPr>
        <w:t>ovable</w:t>
      </w:r>
      <w:proofErr w:type="spellEnd"/>
      <w:r w:rsidRPr="00430291">
        <w:rPr>
          <w:rFonts w:cs="Times New Roman"/>
          <w:b/>
          <w:bCs/>
        </w:rPr>
        <w:t xml:space="preserve"> property</w:t>
      </w:r>
    </w:p>
    <w:p w14:paraId="5C536ED4" w14:textId="2C80DD23" w:rsidR="00977C5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MovableSeparate.length &gt; </w:t>
      </w:r>
      <w:proofErr w:type="gramStart"/>
      <w:r w:rsidRPr="008E639D">
        <w:rPr>
          <w:noProof/>
          <w:color w:val="2157AD"/>
          <w:shd w:val="clear" w:color="auto" w:fill="C9F3CD"/>
        </w:rPr>
        <w:t>0</w:t>
      </w:r>
      <w:r w:rsidRPr="00430291">
        <w:t>]}</w:t>
      </w:r>
      <w:proofErr w:type="gramEnd"/>
    </w:p>
    <w:p w14:paraId="07CF9FF3" w14:textId="5EED4513" w:rsidR="00977C51" w:rsidRPr="00430291" w:rsidRDefault="00D73854" w:rsidP="00474845">
      <w:pPr>
        <w:ind w:left="1260" w:right="1152"/>
        <w:jc w:val="both"/>
        <w:rPr>
          <w:rFonts w:cs="Times New Roman"/>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proofErr w:type="gramStart"/>
      <w:r w:rsidRPr="008E639D">
        <w:rPr>
          <w:noProof/>
          <w:color w:val="2157AD"/>
          <w:shd w:val="clear" w:color="auto" w:fill="FAE7D2"/>
        </w:rPr>
        <w:t>MovableSeparate</w:t>
      </w:r>
      <w:r w:rsidRPr="00430291">
        <w:t>]}</w:t>
      </w:r>
      <w:proofErr w:type="gramEnd"/>
    </w:p>
    <w:p w14:paraId="4337D417" w14:textId="0BFB4AA8" w:rsidR="00977C51" w:rsidRPr="00430291" w:rsidRDefault="00D73854" w:rsidP="0083184C">
      <w:pPr>
        <w:spacing w:after="120"/>
        <w:ind w:left="1267" w:right="1152"/>
        <w:jc w:val="both"/>
        <w:rPr>
          <w:rFonts w:cs="Times New Roman"/>
        </w:rPr>
      </w:pPr>
      <w:r w:rsidRPr="00430291">
        <w:t>{[</w:t>
      </w:r>
      <w:proofErr w:type="spellStart"/>
      <w:r w:rsidRPr="008E639D">
        <w:rPr>
          <w:noProof/>
          <w:color w:val="2157AD"/>
          <w:shd w:val="clear" w:color="auto" w:fill="C9E1F3"/>
        </w:rPr>
        <w:t>AssetSummaryTemplate|else</w:t>
      </w:r>
      <w:proofErr w:type="spellEnd"/>
      <w:r w:rsidRPr="008E639D">
        <w:rPr>
          <w:noProof/>
          <w:color w:val="2157AD"/>
          <w:shd w:val="clear" w:color="auto" w:fill="C9E1F3"/>
        </w:rPr>
        <w:t>: ""</w:t>
      </w:r>
      <w:r w:rsidRPr="00430291">
        <w:t>]}</w:t>
      </w:r>
    </w:p>
    <w:p w14:paraId="4FD053A4" w14:textId="0761C943" w:rsidR="00977C51" w:rsidRPr="00430291" w:rsidRDefault="00977C51" w:rsidP="00FD5FC6">
      <w:pPr>
        <w:tabs>
          <w:tab w:val="left" w:pos="7560"/>
        </w:tabs>
        <w:spacing w:after="240"/>
        <w:ind w:left="1260"/>
        <w:rPr>
          <w:rFonts w:cs="Times New Roman"/>
          <w:b/>
          <w:bCs/>
        </w:rPr>
      </w:pPr>
      <w:r w:rsidRPr="00430291">
        <w:rPr>
          <w:rFonts w:cs="Times New Roman"/>
          <w:b/>
          <w:bCs/>
          <w:i/>
          <w:iCs/>
        </w:rPr>
        <w:t xml:space="preserve">Value of Decedent’s </w:t>
      </w:r>
      <w:r w:rsidR="002D058F" w:rsidRPr="00430291">
        <w:rPr>
          <w:rFonts w:cs="Times New Roman"/>
          <w:b/>
          <w:bCs/>
          <w:i/>
          <w:iCs/>
        </w:rPr>
        <w:t>I</w:t>
      </w:r>
      <w:r w:rsidRPr="00430291">
        <w:rPr>
          <w:rFonts w:cs="Times New Roman"/>
          <w:b/>
          <w:bCs/>
          <w:i/>
          <w:iCs/>
        </w:rPr>
        <w:t>nterest</w:t>
      </w:r>
      <w:r w:rsidRPr="00430291">
        <w:rPr>
          <w:rFonts w:cs="Times New Roman"/>
          <w:b/>
          <w:bCs/>
        </w:rPr>
        <w:t>:</w:t>
      </w:r>
      <w:r w:rsidRPr="00430291">
        <w:rPr>
          <w:rFonts w:cs="Times New Roman"/>
          <w:b/>
          <w:bCs/>
        </w:rPr>
        <w:tab/>
      </w:r>
      <w:proofErr w:type="gramStart"/>
      <w:r w:rsidRPr="00430291">
        <w:rPr>
          <w:rFonts w:cs="Times New Roman"/>
        </w:rPr>
        <w:t>$</w:t>
      </w:r>
      <w:r w:rsidR="00D73854" w:rsidRPr="00430291">
        <w:t>{[</w:t>
      </w:r>
      <w:r w:rsidR="00D73854" w:rsidRPr="008E639D">
        <w:rPr>
          <w:noProof/>
          <w:color w:val="2157AD"/>
          <w:shd w:val="clear" w:color="auto" w:fill="C9E1F3"/>
        </w:rPr>
        <w:t>(</w:t>
      </w:r>
      <w:proofErr w:type="gramEnd"/>
      <w:r w:rsidR="00D73854" w:rsidRPr="008E639D">
        <w:rPr>
          <w:noProof/>
          <w:color w:val="2157AD"/>
          <w:shd w:val="clear" w:color="auto" w:fill="C9E1F3"/>
        </w:rPr>
        <w:t>Value)|format: "0,0.00"|else: "</w:t>
      </w:r>
      <w:proofErr w:type="gramStart"/>
      <w:r w:rsidR="00D73854" w:rsidRPr="008E639D">
        <w:rPr>
          <w:noProof/>
          <w:color w:val="2157AD"/>
          <w:shd w:val="clear" w:color="auto" w:fill="C9E1F3"/>
        </w:rPr>
        <w:t>"</w:t>
      </w:r>
      <w:r w:rsidR="00D73854" w:rsidRPr="00430291">
        <w:t>]}</w:t>
      </w:r>
      <w:proofErr w:type="gramEnd"/>
    </w:p>
    <w:p w14:paraId="6B8D751A" w14:textId="2E01AF9E" w:rsidR="00977C51" w:rsidRPr="00430291" w:rsidRDefault="00D73854" w:rsidP="0083184C">
      <w:pPr>
        <w:ind w:left="1260" w:right="1152"/>
        <w:jc w:val="both"/>
        <w:rPr>
          <w:rFonts w:cs="Times New Roman"/>
        </w:rPr>
      </w:pPr>
      <w:r w:rsidRPr="00430291">
        <w:t>{[</w:t>
      </w:r>
      <w:r w:rsidRPr="008E639D">
        <w:rPr>
          <w:rStyle w:val="Strong"/>
          <w:noProof/>
          <w:color w:val="C8792A"/>
          <w:shd w:val="clear" w:color="auto" w:fill="FAE7D2"/>
        </w:rPr>
        <w:t>endlist</w:t>
      </w:r>
      <w:r w:rsidRPr="00430291">
        <w:t>]}</w:t>
      </w:r>
    </w:p>
    <w:p w14:paraId="2CD245E8" w14:textId="7979AB0F" w:rsidR="00977C5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else</w:t>
      </w:r>
      <w:r w:rsidRPr="00430291">
        <w:t>]}</w:t>
      </w:r>
    </w:p>
    <w:p w14:paraId="19D098A5" w14:textId="77777777" w:rsidR="00977C51" w:rsidRPr="00430291" w:rsidRDefault="00977C51" w:rsidP="00326B23">
      <w:pPr>
        <w:spacing w:after="240"/>
        <w:ind w:left="1267" w:right="1152"/>
        <w:jc w:val="both"/>
        <w:rPr>
          <w:rFonts w:cs="Times New Roman"/>
        </w:rPr>
      </w:pPr>
      <w:r w:rsidRPr="00430291">
        <w:rPr>
          <w:rFonts w:cs="Times New Roman"/>
        </w:rPr>
        <w:t>None.</w:t>
      </w:r>
    </w:p>
    <w:p w14:paraId="1A1DE38B" w14:textId="22857A4A" w:rsidR="00DC7B81" w:rsidRPr="00430291" w:rsidRDefault="00D73854" w:rsidP="0083184C">
      <w:pPr>
        <w:ind w:left="1260" w:right="1152"/>
        <w:jc w:val="both"/>
        <w:rPr>
          <w:rFonts w:cs="Times New Roman"/>
        </w:rPr>
      </w:pPr>
      <w:r w:rsidRPr="00430291">
        <w:t>{[</w:t>
      </w:r>
      <w:r w:rsidRPr="008E639D">
        <w:rPr>
          <w:rStyle w:val="Strong"/>
          <w:noProof/>
          <w:color w:val="41A151"/>
          <w:shd w:val="clear" w:color="auto" w:fill="C9F3CD"/>
        </w:rPr>
        <w:t>endif</w:t>
      </w:r>
      <w:r w:rsidRPr="00430291">
        <w:t>]}</w:t>
      </w:r>
    </w:p>
    <w:p w14:paraId="09750C48" w14:textId="47C74ECF" w:rsidR="00264C63" w:rsidRPr="00430291" w:rsidRDefault="00167E6A" w:rsidP="00FD3DAC">
      <w:pPr>
        <w:tabs>
          <w:tab w:val="left" w:pos="7560"/>
        </w:tabs>
        <w:ind w:left="720"/>
        <w:rPr>
          <w:rFonts w:cs="Times New Roman"/>
        </w:rPr>
      </w:pPr>
      <w:r w:rsidRPr="00430291">
        <w:rPr>
          <w:rFonts w:cs="Times New Roman"/>
          <w:b/>
          <w:bCs/>
        </w:rPr>
        <w:t>Total Value</w:t>
      </w:r>
      <w:r w:rsidR="009C5749" w:rsidRPr="00430291">
        <w:rPr>
          <w:rFonts w:cs="Times New Roman"/>
          <w:b/>
          <w:bCs/>
        </w:rPr>
        <w:t xml:space="preserve"> of Decedent’s </w:t>
      </w:r>
      <w:r w:rsidR="002D058F" w:rsidRPr="00430291">
        <w:rPr>
          <w:rFonts w:cs="Times New Roman"/>
          <w:b/>
          <w:bCs/>
        </w:rPr>
        <w:t>E</w:t>
      </w:r>
      <w:r w:rsidR="009C5749" w:rsidRPr="00430291">
        <w:rPr>
          <w:rFonts w:cs="Times New Roman"/>
          <w:b/>
          <w:bCs/>
        </w:rPr>
        <w:t>state</w:t>
      </w:r>
      <w:r w:rsidRPr="00430291">
        <w:rPr>
          <w:rFonts w:cs="Times New Roman"/>
          <w:b/>
          <w:bCs/>
        </w:rPr>
        <w:t xml:space="preserve">: </w:t>
      </w:r>
      <w:r w:rsidRPr="00430291">
        <w:rPr>
          <w:rFonts w:cs="Times New Roman"/>
        </w:rPr>
        <w:tab/>
      </w:r>
      <w:r w:rsidR="009C5749" w:rsidRPr="00430291">
        <w:rPr>
          <w:rFonts w:cs="Times New Roman"/>
          <w:b/>
          <w:bCs/>
        </w:rPr>
        <w:t>$</w:t>
      </w:r>
      <w:r w:rsidR="00D73854" w:rsidRPr="00430291">
        <w:rPr>
          <w:b/>
          <w:bCs/>
        </w:rPr>
        <w:t>{[</w:t>
      </w:r>
      <w:proofErr w:type="spellStart"/>
      <w:r w:rsidR="00D73854" w:rsidRPr="008E639D">
        <w:rPr>
          <w:b/>
          <w:bCs/>
          <w:noProof/>
          <w:color w:val="2157AD"/>
          <w:shd w:val="clear" w:color="auto" w:fill="C9E1F3"/>
        </w:rPr>
        <w:t>TotalEstateValue|format</w:t>
      </w:r>
      <w:proofErr w:type="spellEnd"/>
      <w:r w:rsidR="00D73854" w:rsidRPr="008E639D">
        <w:rPr>
          <w:b/>
          <w:bCs/>
          <w:noProof/>
          <w:color w:val="2157AD"/>
          <w:shd w:val="clear" w:color="auto" w:fill="C9E1F3"/>
        </w:rPr>
        <w:t>: "0,0.00"|else: ""</w:t>
      </w:r>
      <w:r w:rsidR="00D73854" w:rsidRPr="00430291">
        <w:rPr>
          <w:b/>
          <w:bCs/>
        </w:rPr>
        <w:t>]}</w:t>
      </w:r>
    </w:p>
    <w:p w14:paraId="2931A8CC" w14:textId="77777777" w:rsidR="0037106E" w:rsidRPr="00430291" w:rsidRDefault="0037106E" w:rsidP="0037106E">
      <w:pPr>
        <w:ind w:right="1152"/>
        <w:jc w:val="both"/>
        <w:rPr>
          <w:rFonts w:cs="Times New Roman"/>
        </w:rPr>
      </w:pPr>
    </w:p>
    <w:p w14:paraId="40ED1058" w14:textId="3B8257FF" w:rsidR="0037106E" w:rsidRPr="00430291" w:rsidRDefault="0037106E" w:rsidP="0037106E">
      <w:pPr>
        <w:ind w:right="1152"/>
        <w:jc w:val="both"/>
        <w:rPr>
          <w:rFonts w:cs="Times New Roman"/>
        </w:rPr>
      </w:pPr>
      <w:r w:rsidRPr="00430291">
        <w:rPr>
          <w:rFonts w:cs="Times New Roman"/>
        </w:rPr>
        <w:t>{[</w:t>
      </w:r>
      <w:r w:rsidRPr="008E639D">
        <w:rPr>
          <w:rFonts w:cs="Times New Roman"/>
          <w:b/>
          <w:noProof/>
          <w:color w:val="41A151"/>
          <w:shd w:val="clear" w:color="auto" w:fill="C9F3CD"/>
        </w:rPr>
        <w:t>if</w:t>
      </w:r>
      <w:r w:rsidRPr="008E639D">
        <w:rPr>
          <w:rFonts w:cs="Times New Roman"/>
          <w:noProof/>
          <w:color w:val="2157AD"/>
          <w:shd w:val="clear" w:color="auto" w:fill="C9F3CD"/>
        </w:rPr>
        <w:t xml:space="preserve"> </w:t>
      </w:r>
      <w:proofErr w:type="gramStart"/>
      <w:r w:rsidR="00F00F50" w:rsidRPr="008E639D">
        <w:rPr>
          <w:rFonts w:cs="Times New Roman"/>
          <w:noProof/>
          <w:color w:val="2157AD"/>
          <w:shd w:val="clear" w:color="auto" w:fill="C9F3CD"/>
        </w:rPr>
        <w:t>MarriedTF</w:t>
      </w:r>
      <w:r w:rsidRPr="00430291">
        <w:rPr>
          <w:rFonts w:cs="Times New Roman"/>
        </w:rPr>
        <w:t>]}</w:t>
      </w:r>
      <w:proofErr w:type="gramEnd"/>
    </w:p>
    <w:p w14:paraId="2C198148" w14:textId="6CD8B7FB" w:rsidR="0037106E" w:rsidRPr="00430291" w:rsidRDefault="00C2781D" w:rsidP="0037106E">
      <w:pPr>
        <w:pStyle w:val="ListParagraph"/>
        <w:keepNext/>
        <w:numPr>
          <w:ilvl w:val="0"/>
          <w:numId w:val="1"/>
        </w:numPr>
        <w:spacing w:line="360" w:lineRule="auto"/>
        <w:contextualSpacing w:val="0"/>
        <w:jc w:val="both"/>
        <w:rPr>
          <w:rFonts w:cs="Times New Roman"/>
        </w:rPr>
      </w:pPr>
      <w:bookmarkStart w:id="3" w:name="_Hlk81321198"/>
      <w:r w:rsidRPr="00430291">
        <w:t>{[</w:t>
      </w:r>
      <w:proofErr w:type="spellStart"/>
      <w:r w:rsidRPr="008E639D">
        <w:rPr>
          <w:noProof/>
          <w:color w:val="2157AD"/>
          <w:shd w:val="clear" w:color="auto" w:fill="C9E1F3"/>
        </w:rPr>
        <w:t>Spouse.NameCO|upper</w:t>
      </w:r>
      <w:proofErr w:type="spellEnd"/>
      <w:r w:rsidRPr="00430291">
        <w:t>]}</w:t>
      </w:r>
      <w:r w:rsidR="0037106E" w:rsidRPr="00430291">
        <w:rPr>
          <w:rFonts w:cs="Times New Roman"/>
        </w:rPr>
        <w:t xml:space="preserve"> as the surviving spouse of the Decedent, </w:t>
      </w:r>
      <w:r w:rsidR="000F0DC5" w:rsidRPr="000F0DC5">
        <w:rPr>
          <w:rFonts w:cs="Times New Roman"/>
        </w:rPr>
        <w:t>is hereby recognized and placed into possession pursuant to La. C.C.P. Art. 3431, et seq</w:t>
      </w:r>
      <w:r w:rsidR="000F0DC5">
        <w:rPr>
          <w:rFonts w:cs="Times New Roman"/>
        </w:rPr>
        <w:t>, of</w:t>
      </w:r>
      <w:r w:rsidR="0037106E" w:rsidRPr="00430291">
        <w:rPr>
          <w:rFonts w:cs="Times New Roman"/>
        </w:rPr>
        <w:t xml:space="preserve"> </w:t>
      </w:r>
      <w:r w:rsidRPr="00430291">
        <w:rPr>
          <w:rFonts w:cs="Times New Roman"/>
        </w:rPr>
        <w:t>{[</w:t>
      </w:r>
      <w:proofErr w:type="spellStart"/>
      <w:r w:rsidRPr="008E639D">
        <w:rPr>
          <w:rFonts w:cs="Times New Roman"/>
          <w:noProof/>
          <w:color w:val="2157AD"/>
          <w:shd w:val="clear" w:color="auto" w:fill="C9E1F3"/>
        </w:rPr>
        <w:t>Spouse.Gender.HisHer|else</w:t>
      </w:r>
      <w:proofErr w:type="spellEnd"/>
      <w:r w:rsidRPr="008E639D">
        <w:rPr>
          <w:rFonts w:cs="Times New Roman"/>
          <w:noProof/>
          <w:color w:val="2157AD"/>
          <w:shd w:val="clear" w:color="auto" w:fill="C9E1F3"/>
        </w:rPr>
        <w:t>: "his or her"</w:t>
      </w:r>
      <w:r w:rsidRPr="00430291">
        <w:rPr>
          <w:rFonts w:cs="Times New Roman"/>
        </w:rPr>
        <w:t>]}</w:t>
      </w:r>
      <w:r w:rsidR="0037106E" w:rsidRPr="00430291">
        <w:rPr>
          <w:rFonts w:cs="Times New Roman"/>
        </w:rPr>
        <w:t xml:space="preserve"> undivided one-half (½) interest in and to all Community Property forming a part of the community of </w:t>
      </w:r>
      <w:proofErr w:type="spellStart"/>
      <w:r w:rsidR="0037106E" w:rsidRPr="00430291">
        <w:rPr>
          <w:rFonts w:cs="Times New Roman"/>
        </w:rPr>
        <w:t>acquets</w:t>
      </w:r>
      <w:proofErr w:type="spellEnd"/>
      <w:r w:rsidR="0037106E" w:rsidRPr="00430291">
        <w:rPr>
          <w:rFonts w:cs="Times New Roman"/>
        </w:rPr>
        <w:t xml:space="preserve"> and gains formerly existing between </w:t>
      </w:r>
      <w:r w:rsidRPr="00430291">
        <w:t>{[</w:t>
      </w:r>
      <w:proofErr w:type="spellStart"/>
      <w:r w:rsidRPr="008E639D">
        <w:rPr>
          <w:noProof/>
          <w:color w:val="2157AD"/>
          <w:shd w:val="clear" w:color="auto" w:fill="C9E1F3"/>
        </w:rPr>
        <w:t>Spouse.NameCO|upper</w:t>
      </w:r>
      <w:proofErr w:type="spellEnd"/>
      <w:r w:rsidRPr="00430291">
        <w:t>]}</w:t>
      </w:r>
      <w:r w:rsidR="0037106E" w:rsidRPr="00430291">
        <w:rPr>
          <w:rFonts w:cs="Times New Roman"/>
        </w:rPr>
        <w:t xml:space="preserve"> and </w:t>
      </w:r>
      <w:r w:rsidRPr="00430291">
        <w:rPr>
          <w:rFonts w:cs="Times New Roman"/>
        </w:rPr>
        <w:t>{[</w:t>
      </w:r>
      <w:proofErr w:type="spellStart"/>
      <w:r w:rsidRPr="008E639D">
        <w:rPr>
          <w:rFonts w:cs="Times New Roman"/>
          <w:noProof/>
          <w:color w:val="2157AD"/>
          <w:shd w:val="clear" w:color="auto" w:fill="C9E1F3"/>
        </w:rPr>
        <w:t>Client.NameCO|upper</w:t>
      </w:r>
      <w:proofErr w:type="spellEnd"/>
      <w:r w:rsidRPr="00430291">
        <w:rPr>
          <w:rFonts w:cs="Times New Roman"/>
        </w:rPr>
        <w:t>]}</w:t>
      </w:r>
      <w:r w:rsidR="0037106E" w:rsidRPr="00430291">
        <w:rPr>
          <w:rFonts w:cs="Times New Roman"/>
        </w:rPr>
        <w:t xml:space="preserve">, including but not limited to </w:t>
      </w:r>
      <w:r w:rsidR="008F1BFB">
        <w:rPr>
          <w:rFonts w:cs="Times New Roman"/>
        </w:rPr>
        <w:t>{[</w:t>
      </w:r>
      <w:proofErr w:type="spellStart"/>
      <w:r w:rsidR="008F1BFB" w:rsidRPr="008E639D">
        <w:rPr>
          <w:rFonts w:cs="Times New Roman"/>
          <w:noProof/>
          <w:color w:val="2157AD"/>
          <w:shd w:val="clear" w:color="auto" w:fill="C9E1F3"/>
        </w:rPr>
        <w:t>Spouse.Gender.HisHer|else</w:t>
      </w:r>
      <w:proofErr w:type="spellEnd"/>
      <w:r w:rsidR="008F1BFB" w:rsidRPr="008E639D">
        <w:rPr>
          <w:rFonts w:cs="Times New Roman"/>
          <w:noProof/>
          <w:color w:val="2157AD"/>
          <w:shd w:val="clear" w:color="auto" w:fill="C9E1F3"/>
        </w:rPr>
        <w:t>: "his or her"</w:t>
      </w:r>
      <w:r w:rsidR="008F1BFB">
        <w:rPr>
          <w:rFonts w:cs="Times New Roman"/>
        </w:rPr>
        <w:t>]} interest in the</w:t>
      </w:r>
      <w:r w:rsidR="0037106E" w:rsidRPr="00430291">
        <w:rPr>
          <w:rFonts w:cs="Times New Roman"/>
        </w:rPr>
        <w:t xml:space="preserve"> Community Property described above in paragraph </w:t>
      </w:r>
      <w:r w:rsidR="0037106E" w:rsidRPr="00430291">
        <w:rPr>
          <w:rFonts w:cstheme="majorHAnsi"/>
        </w:rPr>
        <w:fldChar w:fldCharType="begin"/>
      </w:r>
      <w:r w:rsidR="0037106E" w:rsidRPr="00430291">
        <w:rPr>
          <w:rFonts w:cstheme="majorHAnsi"/>
        </w:rPr>
        <w:instrText xml:space="preserve"> REF _Ref149204123 \r \h </w:instrText>
      </w:r>
      <w:r w:rsidR="00035F4F" w:rsidRPr="00430291">
        <w:rPr>
          <w:rFonts w:cstheme="majorHAnsi"/>
        </w:rPr>
        <w:instrText xml:space="preserve"> \* MERGEFORMAT </w:instrText>
      </w:r>
      <w:r w:rsidR="0037106E" w:rsidRPr="00430291">
        <w:rPr>
          <w:rFonts w:cstheme="majorHAnsi"/>
        </w:rPr>
      </w:r>
      <w:r w:rsidR="0037106E" w:rsidRPr="00430291">
        <w:rPr>
          <w:rFonts w:cstheme="majorHAnsi"/>
        </w:rPr>
        <w:fldChar w:fldCharType="separate"/>
      </w:r>
      <w:r w:rsidR="00363613">
        <w:rPr>
          <w:rFonts w:cstheme="majorHAnsi"/>
        </w:rPr>
        <w:t>9</w:t>
      </w:r>
      <w:r w:rsidR="0037106E" w:rsidRPr="00430291">
        <w:rPr>
          <w:rFonts w:cstheme="majorHAnsi"/>
        </w:rPr>
        <w:fldChar w:fldCharType="end"/>
      </w:r>
      <w:r w:rsidR="0037106E" w:rsidRPr="00430291">
        <w:rPr>
          <w:rFonts w:cs="Times New Roman"/>
        </w:rPr>
        <w:t>.</w:t>
      </w:r>
    </w:p>
    <w:p w14:paraId="43DD3663" w14:textId="007328C3" w:rsidR="0037106E" w:rsidRPr="00430291" w:rsidRDefault="0037106E" w:rsidP="0037106E">
      <w:pPr>
        <w:spacing w:line="360" w:lineRule="auto"/>
        <w:jc w:val="both"/>
        <w:rPr>
          <w:rFonts w:cs="Times New Roman"/>
        </w:rPr>
      </w:pPr>
      <w:r w:rsidRPr="00430291">
        <w:rPr>
          <w:rFonts w:cs="Times New Roman"/>
        </w:rPr>
        <w:t>{[</w:t>
      </w:r>
      <w:r w:rsidRPr="008E639D">
        <w:rPr>
          <w:rFonts w:cs="Times New Roman"/>
          <w:b/>
          <w:noProof/>
          <w:color w:val="41A151"/>
          <w:shd w:val="clear" w:color="auto" w:fill="C9F3CD"/>
        </w:rPr>
        <w:t>endif</w:t>
      </w:r>
      <w:r w:rsidRPr="00430291">
        <w:rPr>
          <w:rFonts w:cs="Times New Roman"/>
        </w:rPr>
        <w:t>]}</w:t>
      </w:r>
    </w:p>
    <w:p w14:paraId="2DFFAA6F" w14:textId="000CB951" w:rsidR="00763EA3" w:rsidRPr="00183069" w:rsidRDefault="00D73854" w:rsidP="001316E1">
      <w:pPr>
        <w:pStyle w:val="ListParagraph"/>
        <w:keepNext/>
        <w:numPr>
          <w:ilvl w:val="0"/>
          <w:numId w:val="1"/>
        </w:numPr>
        <w:spacing w:line="360" w:lineRule="auto"/>
        <w:contextualSpacing w:val="0"/>
        <w:jc w:val="both"/>
        <w:rPr>
          <w:rFonts w:cs="Times New Roman"/>
        </w:rPr>
      </w:pPr>
      <w:r w:rsidRPr="00430291">
        <w:rPr>
          <w:color w:val="262626"/>
        </w:rPr>
        <w:t>{[</w:t>
      </w:r>
      <w:r w:rsidRPr="008E639D">
        <w:rPr>
          <w:rStyle w:val="Strong"/>
          <w:noProof/>
          <w:color w:val="41A151"/>
          <w:shd w:val="clear" w:color="auto" w:fill="C9F3CD"/>
        </w:rPr>
        <w:t>if</w:t>
      </w:r>
      <w:r w:rsidRPr="008E639D">
        <w:rPr>
          <w:noProof/>
          <w:color w:val="2157AD"/>
          <w:shd w:val="clear" w:color="auto" w:fill="C9F3CD"/>
        </w:rPr>
        <w:t xml:space="preserve"> FileType == "Testate"</w:t>
      </w:r>
      <w:r w:rsidRPr="00430291">
        <w:rPr>
          <w:color w:val="262626"/>
        </w:rPr>
        <w:t>]}</w:t>
      </w:r>
      <w:r w:rsidR="00A10FD5" w:rsidRPr="00430291">
        <w:rPr>
          <w:rFonts w:eastAsia="Times New Roman" w:cstheme="majorHAnsi"/>
          <w:color w:val="262626"/>
        </w:rPr>
        <w:t>Under the Last Will and Testament</w:t>
      </w:r>
      <w:r w:rsidRPr="00430291">
        <w:rPr>
          <w:color w:val="262626"/>
        </w:rPr>
        <w:t>{[</w:t>
      </w:r>
      <w:r w:rsidRPr="008E639D">
        <w:rPr>
          <w:rStyle w:val="Strong"/>
          <w:noProof/>
          <w:color w:val="41A151"/>
          <w:shd w:val="clear" w:color="auto" w:fill="C9F3CD"/>
        </w:rPr>
        <w:t>else</w:t>
      </w:r>
      <w:r w:rsidRPr="00430291">
        <w:rPr>
          <w:color w:val="262626"/>
        </w:rPr>
        <w:t>]}</w:t>
      </w:r>
      <w:r w:rsidR="00294298" w:rsidRPr="00430291">
        <w:rPr>
          <w:rFonts w:eastAsia="Times New Roman" w:cstheme="majorHAnsi"/>
          <w:color w:val="262626"/>
        </w:rPr>
        <w:t>Under the intestacy laws of the State of Louisiana</w:t>
      </w:r>
      <w:r w:rsidRPr="00430291">
        <w:rPr>
          <w:color w:val="262626"/>
        </w:rPr>
        <w:t>{[</w:t>
      </w:r>
      <w:r w:rsidRPr="008E639D">
        <w:rPr>
          <w:rStyle w:val="Strong"/>
          <w:noProof/>
          <w:color w:val="41A151"/>
          <w:shd w:val="clear" w:color="auto" w:fill="C9F3CD"/>
        </w:rPr>
        <w:t>endif</w:t>
      </w:r>
      <w:r w:rsidRPr="00430291">
        <w:rPr>
          <w:color w:val="262626"/>
        </w:rPr>
        <w:t>]}</w:t>
      </w:r>
      <w:r w:rsidR="00C2781D" w:rsidRPr="00430291">
        <w:rPr>
          <w:rFonts w:cstheme="majorHAnsi"/>
        </w:rPr>
        <w:t>{[</w:t>
      </w:r>
      <w:r w:rsidR="00C2781D" w:rsidRPr="008E639D">
        <w:rPr>
          <w:rFonts w:cstheme="majorHAnsi"/>
          <w:b/>
          <w:noProof/>
          <w:color w:val="41A151"/>
          <w:shd w:val="clear" w:color="auto" w:fill="C9F3CD"/>
        </w:rPr>
        <w:t>if</w:t>
      </w:r>
      <w:r w:rsidR="00C2781D" w:rsidRPr="008E639D">
        <w:rPr>
          <w:rFonts w:cstheme="majorHAnsi"/>
          <w:noProof/>
          <w:color w:val="2157AD"/>
          <w:shd w:val="clear" w:color="auto" w:fill="C9F3CD"/>
        </w:rPr>
        <w:t xml:space="preserve"> </w:t>
      </w:r>
      <w:r w:rsidR="00F00F50" w:rsidRPr="008E639D">
        <w:rPr>
          <w:rFonts w:cs="Times New Roman"/>
          <w:noProof/>
          <w:color w:val="2157AD"/>
          <w:highlight w:val="yellow"/>
          <w:shd w:val="clear" w:color="auto" w:fill="C9F3CD"/>
        </w:rPr>
        <w:t>DisclaimerTF</w:t>
      </w:r>
      <w:r w:rsidR="00C2781D" w:rsidRPr="00430291">
        <w:rPr>
          <w:rFonts w:cstheme="majorHAnsi"/>
        </w:rPr>
        <w:t>]}</w:t>
      </w:r>
      <w:r w:rsidR="009650DA">
        <w:rPr>
          <w:rFonts w:cstheme="majorHAnsi"/>
        </w:rPr>
        <w:t xml:space="preserve">, </w:t>
      </w:r>
      <w:r w:rsidR="00926FAF">
        <w:rPr>
          <w:rFonts w:cstheme="majorHAnsi"/>
        </w:rPr>
        <w:t xml:space="preserve">the heirs set forth above are entitled to be placed into possession of </w:t>
      </w:r>
      <w:r w:rsidR="00F00F50" w:rsidRPr="00430291">
        <w:rPr>
          <w:rFonts w:cstheme="majorHAnsi"/>
        </w:rPr>
        <w:t>{[</w:t>
      </w:r>
      <w:r w:rsidR="00F00F50" w:rsidRPr="008E639D">
        <w:rPr>
          <w:rFonts w:cstheme="majorHAnsi"/>
          <w:b/>
          <w:noProof/>
          <w:color w:val="41A151"/>
          <w:shd w:val="clear" w:color="auto" w:fill="C9F3CD"/>
        </w:rPr>
        <w:t>if</w:t>
      </w:r>
      <w:r w:rsidR="00F00F50" w:rsidRPr="008E639D">
        <w:rPr>
          <w:rFonts w:cstheme="majorHAnsi"/>
          <w:noProof/>
          <w:color w:val="2157AD"/>
          <w:shd w:val="clear" w:color="auto" w:fill="C9F3CD"/>
        </w:rPr>
        <w:t xml:space="preserve"> MarriedTF</w:t>
      </w:r>
      <w:r w:rsidR="00F00F50" w:rsidRPr="00430291">
        <w:rPr>
          <w:rFonts w:cstheme="majorHAnsi"/>
        </w:rPr>
        <w:t>]}</w:t>
      </w:r>
      <w:r w:rsidR="00C2781D" w:rsidRPr="00430291">
        <w:rPr>
          <w:rFonts w:cstheme="majorHAnsi"/>
        </w:rPr>
        <w:t>the naked ownership of Decedent’s interest in any Community Property, as well as full ownership of any Separate</w:t>
      </w:r>
      <w:r w:rsidR="00F00F50" w:rsidRPr="00430291">
        <w:rPr>
          <w:rFonts w:cstheme="majorHAnsi"/>
        </w:rPr>
        <w:t>{[</w:t>
      </w:r>
      <w:r w:rsidR="00F00F50" w:rsidRPr="008E639D">
        <w:rPr>
          <w:rFonts w:cstheme="majorHAnsi"/>
          <w:b/>
          <w:noProof/>
          <w:color w:val="41A151"/>
          <w:shd w:val="clear" w:color="auto" w:fill="C9F3CD"/>
        </w:rPr>
        <w:t>else</w:t>
      </w:r>
      <w:r w:rsidR="00F00F50" w:rsidRPr="00430291">
        <w:rPr>
          <w:rFonts w:cstheme="majorHAnsi"/>
        </w:rPr>
        <w:t>]}</w:t>
      </w:r>
      <w:r w:rsidR="006F5AE3">
        <w:rPr>
          <w:rFonts w:cstheme="majorHAnsi"/>
        </w:rPr>
        <w:t xml:space="preserve">their respective interests </w:t>
      </w:r>
      <w:r w:rsidR="006F5AE3">
        <w:rPr>
          <w:rFonts w:eastAsia="Times New Roman" w:cstheme="majorHAnsi"/>
          <w:color w:val="262626"/>
        </w:rPr>
        <w:t xml:space="preserve">(in indivision) </w:t>
      </w:r>
      <w:r w:rsidR="006F5AE3">
        <w:rPr>
          <w:rFonts w:cstheme="majorHAnsi"/>
        </w:rPr>
        <w:t xml:space="preserve">in all </w:t>
      </w:r>
      <w:r w:rsidR="00F00F50" w:rsidRPr="00430291">
        <w:rPr>
          <w:rFonts w:cstheme="majorHAnsi"/>
        </w:rPr>
        <w:t>{[</w:t>
      </w:r>
      <w:r w:rsidR="00F00F50" w:rsidRPr="008E639D">
        <w:rPr>
          <w:rFonts w:cstheme="majorHAnsi"/>
          <w:b/>
          <w:noProof/>
          <w:color w:val="41A151"/>
          <w:shd w:val="clear" w:color="auto" w:fill="C9F3CD"/>
        </w:rPr>
        <w:t>endif</w:t>
      </w:r>
      <w:r w:rsidR="00F00F50" w:rsidRPr="00430291">
        <w:rPr>
          <w:rFonts w:cstheme="majorHAnsi"/>
        </w:rPr>
        <w:t>]}</w:t>
      </w:r>
      <w:r w:rsidR="00C2781D" w:rsidRPr="00430291">
        <w:rPr>
          <w:rFonts w:cstheme="majorHAnsi"/>
        </w:rPr>
        <w:t xml:space="preserve"> Property referenced above in paragraph </w:t>
      </w:r>
      <w:r w:rsidR="00C2781D" w:rsidRPr="00430291">
        <w:rPr>
          <w:rFonts w:cstheme="majorHAnsi"/>
        </w:rPr>
        <w:fldChar w:fldCharType="begin"/>
      </w:r>
      <w:r w:rsidR="00C2781D" w:rsidRPr="00430291">
        <w:rPr>
          <w:rFonts w:cstheme="majorHAnsi"/>
        </w:rPr>
        <w:instrText xml:space="preserve"> REF _Ref149204123 \r \h </w:instrText>
      </w:r>
      <w:r w:rsidR="00035F4F" w:rsidRPr="00430291">
        <w:rPr>
          <w:rFonts w:cstheme="majorHAnsi"/>
        </w:rPr>
        <w:instrText xml:space="preserve"> \* MERGEFORMAT </w:instrText>
      </w:r>
      <w:r w:rsidR="00C2781D" w:rsidRPr="00430291">
        <w:rPr>
          <w:rFonts w:cstheme="majorHAnsi"/>
        </w:rPr>
      </w:r>
      <w:r w:rsidR="00C2781D" w:rsidRPr="00430291">
        <w:rPr>
          <w:rFonts w:cstheme="majorHAnsi"/>
        </w:rPr>
        <w:fldChar w:fldCharType="separate"/>
      </w:r>
      <w:r w:rsidR="00363613">
        <w:rPr>
          <w:rFonts w:cstheme="majorHAnsi"/>
        </w:rPr>
        <w:t>9</w:t>
      </w:r>
      <w:r w:rsidR="00C2781D" w:rsidRPr="00430291">
        <w:rPr>
          <w:rFonts w:cstheme="majorHAnsi"/>
        </w:rPr>
        <w:fldChar w:fldCharType="end"/>
      </w:r>
      <w:r w:rsidR="00C2781D" w:rsidRPr="00430291">
        <w:rPr>
          <w:rFonts w:cstheme="majorHAnsi"/>
        </w:rPr>
        <w:t xml:space="preserve">. However, </w:t>
      </w:r>
      <w:r w:rsidR="00BB0051" w:rsidRPr="00430291">
        <w:rPr>
          <w:rFonts w:cstheme="majorHAnsi"/>
        </w:rPr>
        <w:t>{[</w:t>
      </w:r>
      <w:r w:rsidR="00BB0051" w:rsidRPr="008E639D">
        <w:rPr>
          <w:rFonts w:cstheme="majorHAnsi"/>
          <w:b/>
          <w:noProof/>
          <w:color w:val="41A151"/>
          <w:shd w:val="clear" w:color="auto" w:fill="C9F3CD"/>
        </w:rPr>
        <w:t>if</w:t>
      </w:r>
      <w:r w:rsidR="00BB0051" w:rsidRPr="008E639D">
        <w:rPr>
          <w:rFonts w:cstheme="majorHAnsi"/>
          <w:noProof/>
          <w:color w:val="2157AD"/>
          <w:shd w:val="clear" w:color="auto" w:fill="C9F3CD"/>
        </w:rPr>
        <w:t xml:space="preserve"> </w:t>
      </w:r>
      <w:r w:rsidR="00BB0051" w:rsidRPr="008E639D">
        <w:rPr>
          <w:rFonts w:cs="Times New Roman"/>
          <w:noProof/>
          <w:color w:val="2157AD"/>
          <w:highlight w:val="green"/>
          <w:shd w:val="clear" w:color="auto" w:fill="C9F3CD"/>
        </w:rPr>
        <w:t>SuccessionDisclaimerType</w:t>
      </w:r>
      <w:r w:rsidR="00BB0051" w:rsidRPr="008E639D">
        <w:rPr>
          <w:rFonts w:cs="Times New Roman"/>
          <w:noProof/>
          <w:color w:val="2157AD"/>
          <w:shd w:val="clear" w:color="auto" w:fill="C9F3CD"/>
        </w:rPr>
        <w:t xml:space="preserve"> == "FullDisclaimer"</w:t>
      </w:r>
      <w:r w:rsidR="00BB0051" w:rsidRPr="00430291">
        <w:rPr>
          <w:rFonts w:cstheme="majorHAnsi"/>
        </w:rPr>
        <w:t>]}</w:t>
      </w:r>
      <w:r w:rsidR="00C2781D" w:rsidRPr="00430291">
        <w:rPr>
          <w:rFonts w:cstheme="majorHAnsi"/>
        </w:rPr>
        <w:t xml:space="preserve">the </w:t>
      </w:r>
      <w:r w:rsidR="00BB0051" w:rsidRPr="00430291">
        <w:rPr>
          <w:rFonts w:cstheme="majorHAnsi"/>
        </w:rPr>
        <w:t>{[</w:t>
      </w:r>
      <w:proofErr w:type="spellStart"/>
      <w:r w:rsidR="00BB0051" w:rsidRPr="008E639D">
        <w:rPr>
          <w:noProof/>
          <w:color w:val="2157AD"/>
          <w:shd w:val="clear" w:color="auto" w:fill="C9E1F3"/>
        </w:rPr>
        <w:t>FileType</w:t>
      </w:r>
      <w:proofErr w:type="spellEnd"/>
      <w:r w:rsidR="00BB0051" w:rsidRPr="008E639D">
        <w:rPr>
          <w:noProof/>
          <w:color w:val="2157AD"/>
          <w:shd w:val="clear" w:color="auto" w:fill="C9E1F3"/>
        </w:rPr>
        <w:t xml:space="preserve"> == "Testate" ? "legatee" : "heir"</w:t>
      </w:r>
      <w:r w:rsidR="00BB0051" w:rsidRPr="00D50A97">
        <w:rPr>
          <w:rFonts w:cstheme="majorHAnsi"/>
        </w:rPr>
        <w:t>]}</w:t>
      </w:r>
      <w:r w:rsidR="00D50A97" w:rsidRPr="00D50A97">
        <w:rPr>
          <w:rFonts w:cstheme="majorHAnsi"/>
        </w:rPr>
        <w:t>{[</w:t>
      </w:r>
      <w:r w:rsidR="00D50A97" w:rsidRPr="008E639D">
        <w:rPr>
          <w:rFonts w:cstheme="majorHAnsi"/>
          <w:b/>
          <w:noProof/>
          <w:color w:val="41A151"/>
          <w:shd w:val="clear" w:color="auto" w:fill="C9F3CD"/>
        </w:rPr>
        <w:t>if</w:t>
      </w:r>
      <w:r w:rsidR="00D50A97" w:rsidRPr="008E639D">
        <w:rPr>
          <w:rFonts w:cstheme="majorHAnsi"/>
          <w:noProof/>
          <w:color w:val="2157AD"/>
          <w:shd w:val="clear" w:color="auto" w:fill="C9F3CD"/>
        </w:rPr>
        <w:t xml:space="preserve"> (FullDisclaimants|filter: NameCO).length &gt; 1</w:t>
      </w:r>
      <w:r w:rsidR="00D50A97">
        <w:rPr>
          <w:rFonts w:cstheme="majorHAnsi"/>
        </w:rPr>
        <w:t>]}s{[</w:t>
      </w:r>
      <w:r w:rsidR="00D50A97" w:rsidRPr="008E639D">
        <w:rPr>
          <w:rFonts w:cstheme="majorHAnsi"/>
          <w:b/>
          <w:noProof/>
          <w:color w:val="41A151"/>
          <w:shd w:val="clear" w:color="auto" w:fill="C9F3CD"/>
        </w:rPr>
        <w:t>endif</w:t>
      </w:r>
      <w:r w:rsidR="00D50A97">
        <w:rPr>
          <w:rFonts w:cstheme="majorHAnsi"/>
        </w:rPr>
        <w:t>]}</w:t>
      </w:r>
      <w:r w:rsidR="00C2781D" w:rsidRPr="00430291">
        <w:rPr>
          <w:rFonts w:cstheme="majorHAnsi"/>
        </w:rPr>
        <w:t xml:space="preserve">, </w:t>
      </w:r>
      <w:r w:rsidR="00BB0051" w:rsidRPr="00430291">
        <w:rPr>
          <w:rFonts w:cstheme="majorHAnsi"/>
        </w:rPr>
        <w:t>{[</w:t>
      </w:r>
      <w:r w:rsidR="00BB0051" w:rsidRPr="008E639D">
        <w:rPr>
          <w:rFonts w:cstheme="majorHAnsi"/>
          <w:b/>
          <w:noProof/>
          <w:color w:val="41A151"/>
          <w:shd w:val="clear" w:color="auto" w:fill="C9F3CD"/>
        </w:rPr>
        <w:t>if</w:t>
      </w:r>
      <w:r w:rsidR="00BB0051" w:rsidRPr="008E639D">
        <w:rPr>
          <w:rFonts w:cstheme="majorHAnsi"/>
          <w:noProof/>
          <w:color w:val="2157AD"/>
          <w:shd w:val="clear" w:color="auto" w:fill="C9F3CD"/>
        </w:rPr>
        <w:t xml:space="preserve"> </w:t>
      </w:r>
      <w:r w:rsidR="00BB0051" w:rsidRPr="008E639D">
        <w:rPr>
          <w:noProof/>
          <w:color w:val="2157AD"/>
          <w:highlight w:val="cyan"/>
          <w:shd w:val="clear" w:color="auto" w:fill="C9F3CD"/>
        </w:rPr>
        <w:t>FileType</w:t>
      </w:r>
      <w:r w:rsidR="00BB0051" w:rsidRPr="008E639D">
        <w:rPr>
          <w:noProof/>
          <w:color w:val="2157AD"/>
          <w:shd w:val="clear" w:color="auto" w:fill="C9F3CD"/>
        </w:rPr>
        <w:t xml:space="preserve"> == "Testate"</w:t>
      </w:r>
      <w:r w:rsidR="00BB0051" w:rsidRPr="00430291">
        <w:rPr>
          <w:rFonts w:cstheme="majorHAnsi"/>
        </w:rPr>
        <w:t>]}</w:t>
      </w:r>
      <w:r w:rsidR="00BB0051" w:rsidRPr="00430291">
        <w:rPr>
          <w:rFonts w:cs="Times New Roman"/>
          <w:kern w:val="24"/>
        </w:rPr>
        <w:t>{[</w:t>
      </w:r>
      <w:r w:rsidR="00BB0051" w:rsidRPr="008E639D">
        <w:rPr>
          <w:rFonts w:cs="Times New Roman"/>
          <w:b/>
          <w:noProof/>
          <w:color w:val="C8792A"/>
          <w:kern w:val="24"/>
          <w:shd w:val="clear" w:color="auto" w:fill="FAE7D2"/>
        </w:rPr>
        <w:t>list</w:t>
      </w:r>
      <w:r w:rsidR="00BB0051" w:rsidRPr="008E639D">
        <w:rPr>
          <w:rFonts w:cs="Times New Roman"/>
          <w:noProof/>
          <w:color w:val="2157AD"/>
          <w:kern w:val="24"/>
          <w:shd w:val="clear" w:color="auto" w:fill="FAE7D2"/>
        </w:rPr>
        <w:t xml:space="preserve"> </w:t>
      </w:r>
      <w:r w:rsidR="00844B2F" w:rsidRPr="00065407">
        <w:rPr>
          <w:rFonts w:cs="Times New Roman"/>
          <w:noProof/>
          <w:color w:val="2157AD"/>
          <w:kern w:val="24"/>
          <w:shd w:val="clear" w:color="auto" w:fill="FAE7D2"/>
        </w:rPr>
        <w:t>CombinedPetitioners</w:t>
      </w:r>
      <w:r w:rsidR="00BB0051" w:rsidRPr="008E639D">
        <w:rPr>
          <w:rFonts w:cs="Times New Roman"/>
          <w:noProof/>
          <w:color w:val="2157AD"/>
          <w:kern w:val="24"/>
          <w:shd w:val="clear" w:color="auto" w:fill="FAE7D2"/>
        </w:rPr>
        <w:t>|filter: PetitionerName|group: PetitionerRole|punc: "1, 2, and 3"</w:t>
      </w:r>
      <w:r w:rsidR="00BB0051" w:rsidRPr="00430291">
        <w:rPr>
          <w:rFonts w:cs="Times New Roman"/>
          <w:kern w:val="24"/>
        </w:rPr>
        <w:t>]}{[</w:t>
      </w:r>
      <w:r w:rsidR="00BB0051" w:rsidRPr="008E639D">
        <w:rPr>
          <w:rFonts w:cs="Times New Roman"/>
          <w:b/>
          <w:noProof/>
          <w:color w:val="41A151"/>
          <w:kern w:val="24"/>
          <w:shd w:val="clear" w:color="auto" w:fill="C9F3CD"/>
        </w:rPr>
        <w:t>if</w:t>
      </w:r>
      <w:r w:rsidR="00BB0051" w:rsidRPr="008E639D">
        <w:rPr>
          <w:rFonts w:cs="Times New Roman"/>
          <w:noProof/>
          <w:color w:val="2157AD"/>
          <w:kern w:val="24"/>
          <w:shd w:val="clear" w:color="auto" w:fill="C9F3CD"/>
        </w:rPr>
        <w:t xml:space="preserve"> _values[0].PetitionerRole == "trustee"</w:t>
      </w:r>
      <w:r w:rsidR="00BB0051" w:rsidRPr="00430291">
        <w:rPr>
          <w:rFonts w:cs="Times New Roman"/>
          <w:kern w:val="24"/>
        </w:rPr>
        <w:t>]}{[</w:t>
      </w:r>
      <w:r w:rsidR="00BB0051" w:rsidRPr="008E639D">
        <w:rPr>
          <w:rFonts w:cs="Times New Roman"/>
          <w:b/>
          <w:noProof/>
          <w:color w:val="C8792A"/>
          <w:kern w:val="24"/>
          <w:shd w:val="clear" w:color="auto" w:fill="FAE7D2"/>
        </w:rPr>
        <w:t>list</w:t>
      </w:r>
      <w:r w:rsidR="00BB0051" w:rsidRPr="008E639D">
        <w:rPr>
          <w:rFonts w:cs="Times New Roman"/>
          <w:noProof/>
          <w:color w:val="2157AD"/>
          <w:kern w:val="24"/>
          <w:shd w:val="clear" w:color="auto" w:fill="FAE7D2"/>
        </w:rPr>
        <w:t xml:space="preserve"> _values|group: PetitionerName|map: _values[0]|punc: "1, 2, and 3"</w:t>
      </w:r>
      <w:r w:rsidR="00BB0051" w:rsidRPr="00430291">
        <w:rPr>
          <w:rFonts w:cs="Times New Roman"/>
          <w:kern w:val="24"/>
        </w:rPr>
        <w:t>]}{[</w:t>
      </w:r>
      <w:proofErr w:type="spellStart"/>
      <w:r w:rsidR="00BB0051" w:rsidRPr="008E639D">
        <w:rPr>
          <w:rFonts w:cs="Times New Roman"/>
          <w:noProof/>
          <w:color w:val="2157AD"/>
          <w:kern w:val="24"/>
          <w:shd w:val="clear" w:color="auto" w:fill="C9E1F3"/>
        </w:rPr>
        <w:t>PetitionerName|upper</w:t>
      </w:r>
      <w:proofErr w:type="spellEnd"/>
      <w:r w:rsidR="00BB0051" w:rsidRPr="00430291">
        <w:rPr>
          <w:rFonts w:cs="Times New Roman"/>
          <w:kern w:val="24"/>
        </w:rPr>
        <w:t>]}{[</w:t>
      </w:r>
      <w:r w:rsidR="00BB0051" w:rsidRPr="008E639D">
        <w:rPr>
          <w:rFonts w:cs="Times New Roman"/>
          <w:b/>
          <w:noProof/>
          <w:color w:val="C8792A"/>
          <w:kern w:val="24"/>
          <w:shd w:val="clear" w:color="auto" w:fill="FAE7D2"/>
        </w:rPr>
        <w:t>endlist</w:t>
      </w:r>
      <w:r w:rsidR="00BB0051" w:rsidRPr="00430291">
        <w:rPr>
          <w:rFonts w:cs="Times New Roman"/>
          <w:kern w:val="24"/>
        </w:rPr>
        <w:t>]}, as Trustee</w:t>
      </w:r>
      <w:bookmarkStart w:id="4" w:name="_Hlk188639596"/>
      <w:r w:rsidR="00BB0051" w:rsidRPr="00430291">
        <w:rPr>
          <w:rFonts w:cs="Times New Roman"/>
          <w:kern w:val="24"/>
        </w:rPr>
        <w:t>{[</w:t>
      </w:r>
      <w:r w:rsidR="00BB0051" w:rsidRPr="008E639D">
        <w:rPr>
          <w:rFonts w:cs="Times New Roman"/>
          <w:b/>
          <w:noProof/>
          <w:color w:val="41A151"/>
          <w:kern w:val="24"/>
          <w:shd w:val="clear" w:color="auto" w:fill="C9F3CD"/>
        </w:rPr>
        <w:t>if</w:t>
      </w:r>
      <w:r w:rsidR="00BB0051" w:rsidRPr="008E639D">
        <w:rPr>
          <w:rFonts w:cs="Times New Roman"/>
          <w:noProof/>
          <w:color w:val="2157AD"/>
          <w:kern w:val="24"/>
          <w:shd w:val="clear" w:color="auto" w:fill="C9F3CD"/>
        </w:rPr>
        <w:t xml:space="preserve"> (_values|group: PetitionerName|map: _values[0]).length &gt; 1</w:t>
      </w:r>
      <w:r w:rsidR="00BB0051" w:rsidRPr="00430291">
        <w:rPr>
          <w:rFonts w:cs="Times New Roman"/>
          <w:kern w:val="24"/>
        </w:rPr>
        <w:t>]}s{[</w:t>
      </w:r>
      <w:r w:rsidR="00BB0051" w:rsidRPr="008E639D">
        <w:rPr>
          <w:rFonts w:cs="Times New Roman"/>
          <w:b/>
          <w:noProof/>
          <w:color w:val="41A151"/>
          <w:kern w:val="24"/>
          <w:shd w:val="clear" w:color="auto" w:fill="C9F3CD"/>
        </w:rPr>
        <w:t>endif</w:t>
      </w:r>
      <w:r w:rsidR="00BB0051" w:rsidRPr="00430291">
        <w:rPr>
          <w:rFonts w:cs="Times New Roman"/>
          <w:kern w:val="24"/>
        </w:rPr>
        <w:t>]}</w:t>
      </w:r>
      <w:bookmarkEnd w:id="4"/>
      <w:r w:rsidR="00BB0051" w:rsidRPr="00430291">
        <w:rPr>
          <w:rFonts w:cs="Times New Roman"/>
          <w:kern w:val="24"/>
        </w:rPr>
        <w:t>{[</w:t>
      </w:r>
      <w:r w:rsidR="00BB0051" w:rsidRPr="008E639D">
        <w:rPr>
          <w:rFonts w:cs="Times New Roman"/>
          <w:b/>
          <w:noProof/>
          <w:color w:val="41A151"/>
          <w:kern w:val="24"/>
          <w:shd w:val="clear" w:color="auto" w:fill="C9F3CD"/>
        </w:rPr>
        <w:t>else</w:t>
      </w:r>
      <w:r w:rsidR="00BB0051" w:rsidRPr="00430291">
        <w:rPr>
          <w:rFonts w:cs="Times New Roman"/>
          <w:kern w:val="24"/>
        </w:rPr>
        <w:t>]}{[</w:t>
      </w:r>
      <w:r w:rsidR="00BB0051" w:rsidRPr="008E639D">
        <w:rPr>
          <w:rFonts w:cs="Times New Roman"/>
          <w:b/>
          <w:noProof/>
          <w:color w:val="C8792A"/>
          <w:kern w:val="24"/>
          <w:shd w:val="clear" w:color="auto" w:fill="FAE7D2"/>
        </w:rPr>
        <w:t>list</w:t>
      </w:r>
      <w:r w:rsidR="00BB0051" w:rsidRPr="008E639D">
        <w:rPr>
          <w:rFonts w:cs="Times New Roman"/>
          <w:noProof/>
          <w:color w:val="2157AD"/>
          <w:kern w:val="24"/>
          <w:shd w:val="clear" w:color="auto" w:fill="FAE7D2"/>
        </w:rPr>
        <w:t xml:space="preserve"> _values|group: PetitionerName|map: _values[0]|punc: "1, 2, and 3"</w:t>
      </w:r>
      <w:r w:rsidR="00BB0051" w:rsidRPr="00430291">
        <w:rPr>
          <w:rFonts w:cs="Times New Roman"/>
          <w:kern w:val="24"/>
        </w:rPr>
        <w:t>]}{[</w:t>
      </w:r>
      <w:proofErr w:type="spellStart"/>
      <w:r w:rsidR="00BB0051" w:rsidRPr="008E639D">
        <w:rPr>
          <w:rFonts w:cs="Times New Roman"/>
          <w:noProof/>
          <w:color w:val="2157AD"/>
          <w:kern w:val="24"/>
          <w:shd w:val="clear" w:color="auto" w:fill="C9E1F3"/>
        </w:rPr>
        <w:t>PetitionerName|upper</w:t>
      </w:r>
      <w:proofErr w:type="spellEnd"/>
      <w:r w:rsidR="00BB0051" w:rsidRPr="00430291">
        <w:rPr>
          <w:rFonts w:cs="Times New Roman"/>
          <w:kern w:val="24"/>
        </w:rPr>
        <w:t>]}{[</w:t>
      </w:r>
      <w:r w:rsidR="00BB0051" w:rsidRPr="008E639D">
        <w:rPr>
          <w:rFonts w:cs="Times New Roman"/>
          <w:b/>
          <w:noProof/>
          <w:color w:val="C8792A"/>
          <w:kern w:val="24"/>
          <w:shd w:val="clear" w:color="auto" w:fill="FAE7D2"/>
        </w:rPr>
        <w:t>endlist</w:t>
      </w:r>
      <w:r w:rsidR="00BB0051" w:rsidRPr="00430291">
        <w:rPr>
          <w:rFonts w:cs="Times New Roman"/>
          <w:kern w:val="24"/>
        </w:rPr>
        <w:t>]}, individually{[</w:t>
      </w:r>
      <w:r w:rsidR="00BB0051" w:rsidRPr="008E639D">
        <w:rPr>
          <w:rFonts w:cs="Times New Roman"/>
          <w:b/>
          <w:noProof/>
          <w:color w:val="41A151"/>
          <w:kern w:val="24"/>
          <w:shd w:val="clear" w:color="auto" w:fill="C9F3CD"/>
        </w:rPr>
        <w:t>endif</w:t>
      </w:r>
      <w:r w:rsidR="00BB0051" w:rsidRPr="00430291">
        <w:rPr>
          <w:rFonts w:cs="Times New Roman"/>
          <w:kern w:val="24"/>
        </w:rPr>
        <w:t>]}{[</w:t>
      </w:r>
      <w:r w:rsidR="00BB0051" w:rsidRPr="008E639D">
        <w:rPr>
          <w:rFonts w:cs="Times New Roman"/>
          <w:b/>
          <w:noProof/>
          <w:color w:val="C8792A"/>
          <w:kern w:val="24"/>
          <w:shd w:val="clear" w:color="auto" w:fill="FAE7D2"/>
        </w:rPr>
        <w:t>endlist</w:t>
      </w:r>
      <w:r w:rsidR="00BB0051" w:rsidRPr="00430291">
        <w:rPr>
          <w:rFonts w:cs="Times New Roman"/>
          <w:kern w:val="24"/>
        </w:rPr>
        <w:t>]}</w:t>
      </w:r>
      <w:r w:rsidR="00BB0051" w:rsidRPr="00430291">
        <w:rPr>
          <w:rFonts w:cstheme="majorHAnsi"/>
        </w:rPr>
        <w:t>{[</w:t>
      </w:r>
      <w:r w:rsidR="00BB0051" w:rsidRPr="008E639D">
        <w:rPr>
          <w:rFonts w:cstheme="majorHAnsi"/>
          <w:b/>
          <w:noProof/>
          <w:color w:val="41A151"/>
          <w:shd w:val="clear" w:color="auto" w:fill="C9F3CD"/>
        </w:rPr>
        <w:t>elseif</w:t>
      </w:r>
      <w:r w:rsidR="00BB0051" w:rsidRPr="008E639D">
        <w:rPr>
          <w:rFonts w:cstheme="majorHAnsi"/>
          <w:noProof/>
          <w:color w:val="2157AD"/>
          <w:shd w:val="clear" w:color="auto" w:fill="C9F3CD"/>
        </w:rPr>
        <w:t xml:space="preserve"> </w:t>
      </w:r>
      <w:r w:rsidR="00BB0051" w:rsidRPr="008E639D">
        <w:rPr>
          <w:noProof/>
          <w:color w:val="2157AD"/>
          <w:highlight w:val="cyan"/>
          <w:shd w:val="clear" w:color="auto" w:fill="C9F3CD"/>
        </w:rPr>
        <w:t>FileType</w:t>
      </w:r>
      <w:r w:rsidR="00BB0051" w:rsidRPr="008E639D">
        <w:rPr>
          <w:noProof/>
          <w:color w:val="2157AD"/>
          <w:shd w:val="clear" w:color="auto" w:fill="C9F3CD"/>
        </w:rPr>
        <w:t xml:space="preserve"> == "Intestate"</w:t>
      </w:r>
      <w:r w:rsidR="00BB0051" w:rsidRPr="00430291">
        <w:rPr>
          <w:rFonts w:cstheme="majorHAnsi"/>
        </w:rPr>
        <w:t>]}</w:t>
      </w:r>
      <w:r w:rsidR="00DF6429" w:rsidRPr="00430291">
        <w:rPr>
          <w:rFonts w:cs="Times New Roman"/>
        </w:rPr>
        <w:t>{[</w:t>
      </w:r>
      <w:r w:rsidR="00DF6429" w:rsidRPr="008E639D">
        <w:rPr>
          <w:rFonts w:cs="Times New Roman"/>
          <w:b/>
          <w:noProof/>
          <w:color w:val="C8792A"/>
          <w:shd w:val="clear" w:color="auto" w:fill="FAE7D2"/>
        </w:rPr>
        <w:t>list</w:t>
      </w:r>
      <w:r w:rsidR="00DF6429" w:rsidRPr="008E639D">
        <w:rPr>
          <w:rFonts w:cs="Times New Roman"/>
          <w:noProof/>
          <w:color w:val="2157AD"/>
          <w:shd w:val="clear" w:color="auto" w:fill="FAE7D2"/>
        </w:rPr>
        <w:t xml:space="preserve"> IntestateHeirs|punc: "1, 2, and 3"</w:t>
      </w:r>
      <w:r w:rsidR="00DF6429" w:rsidRPr="00430291">
        <w:rPr>
          <w:rFonts w:cs="Times New Roman"/>
        </w:rPr>
        <w:t>]}{[</w:t>
      </w:r>
      <w:proofErr w:type="spellStart"/>
      <w:r w:rsidR="00DF6429" w:rsidRPr="008E639D">
        <w:rPr>
          <w:rFonts w:cs="Times New Roman"/>
          <w:noProof/>
          <w:color w:val="2157AD"/>
          <w:shd w:val="clear" w:color="auto" w:fill="C9E1F3"/>
        </w:rPr>
        <w:t>SelectHeir.NameCO|upper</w:t>
      </w:r>
      <w:proofErr w:type="spellEnd"/>
      <w:r w:rsidR="00DF6429" w:rsidRPr="00430291">
        <w:rPr>
          <w:rFonts w:cs="Times New Roman"/>
        </w:rPr>
        <w:t>]}{[</w:t>
      </w:r>
      <w:r w:rsidR="00DF6429" w:rsidRPr="008E639D">
        <w:rPr>
          <w:rFonts w:cs="Times New Roman"/>
          <w:b/>
          <w:noProof/>
          <w:color w:val="C8792A"/>
          <w:shd w:val="clear" w:color="auto" w:fill="FAE7D2"/>
        </w:rPr>
        <w:t>endlist</w:t>
      </w:r>
      <w:r w:rsidR="00DF6429" w:rsidRPr="00430291">
        <w:rPr>
          <w:rFonts w:cs="Times New Roman"/>
        </w:rPr>
        <w:t>]}</w:t>
      </w:r>
      <w:r w:rsidR="00BB0051" w:rsidRPr="00430291">
        <w:rPr>
          <w:rFonts w:cs="Times New Roman"/>
        </w:rPr>
        <w:t>{[</w:t>
      </w:r>
      <w:r w:rsidR="00BB0051" w:rsidRPr="008E639D">
        <w:rPr>
          <w:rFonts w:cs="Times New Roman"/>
          <w:b/>
          <w:noProof/>
          <w:color w:val="41A151"/>
          <w:highlight w:val="cyan"/>
          <w:shd w:val="clear" w:color="auto" w:fill="C9F3CD"/>
        </w:rPr>
        <w:t>endif</w:t>
      </w:r>
      <w:r w:rsidR="00BB0051" w:rsidRPr="00430291">
        <w:rPr>
          <w:rFonts w:cs="Times New Roman"/>
        </w:rPr>
        <w:t>]}</w:t>
      </w:r>
      <w:r w:rsidR="00C2781D" w:rsidRPr="00430291">
        <w:rPr>
          <w:rFonts w:cstheme="majorHAnsi"/>
        </w:rPr>
        <w:t xml:space="preserve">, </w:t>
      </w:r>
      <w:r w:rsidR="005765F2">
        <w:rPr>
          <w:rFonts w:cstheme="majorHAnsi"/>
        </w:rPr>
        <w:t>{[</w:t>
      </w:r>
      <w:r w:rsidR="005765F2" w:rsidRPr="005765F2">
        <w:rPr>
          <w:rFonts w:cstheme="majorHAnsi"/>
          <w:b/>
          <w:noProof/>
          <w:color w:val="41A151"/>
          <w:shd w:val="clear" w:color="auto" w:fill="C9F3CD"/>
        </w:rPr>
        <w:t>if</w:t>
      </w:r>
      <w:r w:rsidR="005765F2" w:rsidRPr="005765F2">
        <w:rPr>
          <w:rFonts w:cstheme="majorHAnsi"/>
          <w:noProof/>
          <w:color w:val="2157AD"/>
          <w:shd w:val="clear" w:color="auto" w:fill="C9F3CD"/>
        </w:rPr>
        <w:t xml:space="preserve"> </w:t>
      </w:r>
      <w:r w:rsidR="005765F2" w:rsidRPr="005765F2">
        <w:rPr>
          <w:rFonts w:cs="Times New Roman"/>
          <w:noProof/>
          <w:color w:val="2157AD"/>
          <w:shd w:val="clear" w:color="auto" w:fill="C9F3CD"/>
        </w:rPr>
        <w:t>IntestateHeirs</w:t>
      </w:r>
      <w:r w:rsidR="005765F2" w:rsidRPr="005765F2">
        <w:rPr>
          <w:rFonts w:cstheme="majorHAnsi"/>
          <w:noProof/>
          <w:color w:val="2157AD"/>
          <w:shd w:val="clear" w:color="auto" w:fill="C9F3CD"/>
        </w:rPr>
        <w:t>.length &gt; 1</w:t>
      </w:r>
      <w:r w:rsidR="005765F2">
        <w:rPr>
          <w:rFonts w:cstheme="majorHAnsi"/>
        </w:rPr>
        <w:t>]}</w:t>
      </w:r>
      <w:r w:rsidR="00C2781D" w:rsidRPr="00430291">
        <w:rPr>
          <w:rFonts w:cstheme="majorHAnsi"/>
        </w:rPr>
        <w:t>have</w:t>
      </w:r>
      <w:r w:rsidR="005765F2">
        <w:rPr>
          <w:rFonts w:cstheme="majorHAnsi"/>
        </w:rPr>
        <w:t>{[</w:t>
      </w:r>
      <w:r w:rsidR="005765F2" w:rsidRPr="005765F2">
        <w:rPr>
          <w:rFonts w:cstheme="majorHAnsi"/>
          <w:b/>
          <w:noProof/>
          <w:color w:val="41A151"/>
          <w:shd w:val="clear" w:color="auto" w:fill="C9F3CD"/>
        </w:rPr>
        <w:t>else</w:t>
      </w:r>
      <w:r w:rsidR="005765F2">
        <w:rPr>
          <w:rFonts w:cstheme="majorHAnsi"/>
        </w:rPr>
        <w:t>]}has{[</w:t>
      </w:r>
      <w:r w:rsidR="005765F2" w:rsidRPr="005765F2">
        <w:rPr>
          <w:rFonts w:cstheme="majorHAnsi"/>
          <w:b/>
          <w:noProof/>
          <w:color w:val="41A151"/>
          <w:shd w:val="clear" w:color="auto" w:fill="C9F3CD"/>
        </w:rPr>
        <w:t>endif</w:t>
      </w:r>
      <w:r w:rsidR="005765F2">
        <w:rPr>
          <w:rFonts w:cstheme="majorHAnsi"/>
        </w:rPr>
        <w:t>]}</w:t>
      </w:r>
      <w:r w:rsidR="00C2781D" w:rsidRPr="00430291">
        <w:rPr>
          <w:rFonts w:cstheme="majorHAnsi"/>
        </w:rPr>
        <w:t xml:space="preserve"> file</w:t>
      </w:r>
      <w:r w:rsidR="00FE3C59" w:rsidRPr="00430291">
        <w:rPr>
          <w:rFonts w:cstheme="majorHAnsi"/>
        </w:rPr>
        <w:t>d</w:t>
      </w:r>
      <w:r w:rsidR="00C2781D" w:rsidRPr="00430291">
        <w:rPr>
          <w:rFonts w:cstheme="majorHAnsi"/>
        </w:rPr>
        <w:t xml:space="preserve"> </w:t>
      </w:r>
      <w:r w:rsidR="006C4535" w:rsidRPr="00430291">
        <w:rPr>
          <w:rFonts w:cstheme="majorHAnsi"/>
        </w:rPr>
        <w:t>{[</w:t>
      </w:r>
      <w:r w:rsidR="006C4535" w:rsidRPr="008E639D">
        <w:rPr>
          <w:rFonts w:cstheme="majorHAnsi"/>
          <w:b/>
          <w:noProof/>
          <w:color w:val="41A151"/>
          <w:shd w:val="clear" w:color="auto" w:fill="C9F3CD"/>
        </w:rPr>
        <w:t>if</w:t>
      </w:r>
      <w:r w:rsidR="006C4535" w:rsidRPr="008E639D">
        <w:rPr>
          <w:rFonts w:cstheme="majorHAnsi"/>
          <w:noProof/>
          <w:color w:val="2157AD"/>
          <w:shd w:val="clear" w:color="auto" w:fill="C9F3CD"/>
        </w:rPr>
        <w:t xml:space="preserve"> DonativeRenunciation</w:t>
      </w:r>
      <w:r w:rsidR="006C4535" w:rsidRPr="00430291">
        <w:rPr>
          <w:rFonts w:cstheme="majorHAnsi"/>
        </w:rPr>
        <w:t>]}</w:t>
      </w:r>
      <w:r w:rsidR="00C2781D" w:rsidRPr="00430291">
        <w:rPr>
          <w:rFonts w:cstheme="majorHAnsi"/>
        </w:rPr>
        <w:t>a Donative</w:t>
      </w:r>
      <w:r w:rsidR="006C4535" w:rsidRPr="00430291">
        <w:rPr>
          <w:rFonts w:cstheme="majorHAnsi"/>
        </w:rPr>
        <w:t>{[</w:t>
      </w:r>
      <w:r w:rsidR="006C4535" w:rsidRPr="008E639D">
        <w:rPr>
          <w:rFonts w:cstheme="majorHAnsi"/>
          <w:b/>
          <w:noProof/>
          <w:color w:val="41A151"/>
          <w:shd w:val="clear" w:color="auto" w:fill="C9F3CD"/>
        </w:rPr>
        <w:t>else</w:t>
      </w:r>
      <w:r w:rsidR="006C4535" w:rsidRPr="00430291">
        <w:rPr>
          <w:rFonts w:cstheme="majorHAnsi"/>
        </w:rPr>
        <w:t>]}an{[</w:t>
      </w:r>
      <w:r w:rsidR="006C4535" w:rsidRPr="008E639D">
        <w:rPr>
          <w:rFonts w:cstheme="majorHAnsi"/>
          <w:b/>
          <w:noProof/>
          <w:color w:val="41A151"/>
          <w:shd w:val="clear" w:color="auto" w:fill="C9F3CD"/>
        </w:rPr>
        <w:t>endif</w:t>
      </w:r>
      <w:r w:rsidR="006C4535" w:rsidRPr="00430291">
        <w:rPr>
          <w:rFonts w:cstheme="majorHAnsi"/>
        </w:rPr>
        <w:t>]}</w:t>
      </w:r>
      <w:r w:rsidR="00C2781D" w:rsidRPr="00430291">
        <w:rPr>
          <w:rFonts w:cstheme="majorHAnsi"/>
        </w:rPr>
        <w:t xml:space="preserve"> Act of Renunciation in favor of </w:t>
      </w:r>
      <w:r w:rsidR="00F00F50" w:rsidRPr="00430291">
        <w:rPr>
          <w:rFonts w:cstheme="majorHAnsi"/>
        </w:rPr>
        <w:t>{[</w:t>
      </w:r>
      <w:r w:rsidR="00F00F50" w:rsidRPr="008E639D">
        <w:rPr>
          <w:rFonts w:cstheme="majorHAnsi"/>
          <w:b/>
          <w:noProof/>
          <w:color w:val="41A151"/>
          <w:shd w:val="clear" w:color="auto" w:fill="C9F3CD"/>
        </w:rPr>
        <w:t>if</w:t>
      </w:r>
      <w:r w:rsidR="00F00F50" w:rsidRPr="008E639D">
        <w:rPr>
          <w:rFonts w:cstheme="majorHAnsi"/>
          <w:noProof/>
          <w:color w:val="2157AD"/>
          <w:shd w:val="clear" w:color="auto" w:fill="C9F3CD"/>
        </w:rPr>
        <w:t xml:space="preserve"> </w:t>
      </w:r>
      <w:r w:rsidR="00F00F50" w:rsidRPr="008E639D">
        <w:rPr>
          <w:rFonts w:cs="Times New Roman"/>
          <w:noProof/>
          <w:color w:val="2157AD"/>
          <w:shd w:val="clear" w:color="auto" w:fill="C9F3CD"/>
        </w:rPr>
        <w:t xml:space="preserve">MarriedTF &amp;&amp; </w:t>
      </w:r>
      <w:r w:rsidR="00F00F50" w:rsidRPr="008E639D">
        <w:rPr>
          <w:rFonts w:cs="Times New Roman"/>
          <w:noProof/>
          <w:color w:val="2157AD"/>
          <w:highlight w:val="cyan"/>
          <w:shd w:val="clear" w:color="auto" w:fill="C9F3CD"/>
        </w:rPr>
        <w:t>SuccessionDisclaimerToWhom</w:t>
      </w:r>
      <w:r w:rsidR="00F00F50" w:rsidRPr="008E639D">
        <w:rPr>
          <w:rFonts w:cs="Times New Roman"/>
          <w:noProof/>
          <w:color w:val="2157AD"/>
          <w:shd w:val="clear" w:color="auto" w:fill="C9F3CD"/>
        </w:rPr>
        <w:t xml:space="preserve"> == "Spouse"</w:t>
      </w:r>
      <w:r w:rsidR="00F00F50" w:rsidRPr="00430291">
        <w:rPr>
          <w:rFonts w:cstheme="majorHAnsi"/>
        </w:rPr>
        <w:t>]}</w:t>
      </w:r>
      <w:r w:rsidR="00F00F50" w:rsidRPr="00430291">
        <w:rPr>
          <w:rFonts w:cs="Times New Roman"/>
        </w:rPr>
        <w:t>{[</w:t>
      </w:r>
      <w:proofErr w:type="spellStart"/>
      <w:r w:rsidR="00F00F50" w:rsidRPr="008E639D">
        <w:rPr>
          <w:rFonts w:cs="Times New Roman"/>
          <w:noProof/>
          <w:color w:val="2157AD"/>
          <w:shd w:val="clear" w:color="auto" w:fill="C9E1F3"/>
        </w:rPr>
        <w:t>Spouse.NameCO|upper</w:t>
      </w:r>
      <w:proofErr w:type="spellEnd"/>
      <w:r w:rsidR="00F00F50" w:rsidRPr="00430291">
        <w:rPr>
          <w:rFonts w:cs="Times New Roman"/>
        </w:rPr>
        <w:t>]}</w:t>
      </w:r>
      <w:r w:rsidR="00C2781D" w:rsidRPr="00430291">
        <w:rPr>
          <w:rFonts w:cs="Times New Roman"/>
        </w:rPr>
        <w:t xml:space="preserve"> and, as such, </w:t>
      </w:r>
      <w:r w:rsidR="00F00F50" w:rsidRPr="00430291">
        <w:rPr>
          <w:rFonts w:cs="Times New Roman"/>
        </w:rPr>
        <w:t>{[</w:t>
      </w:r>
      <w:proofErr w:type="spellStart"/>
      <w:r w:rsidR="00F00F50" w:rsidRPr="008E639D">
        <w:rPr>
          <w:rFonts w:cs="Times New Roman"/>
          <w:noProof/>
          <w:color w:val="2157AD"/>
          <w:shd w:val="clear" w:color="auto" w:fill="C9E1F3"/>
        </w:rPr>
        <w:t>Spouse.NameCO|upper</w:t>
      </w:r>
      <w:proofErr w:type="spellEnd"/>
      <w:r w:rsidR="00F00F50" w:rsidRPr="00430291">
        <w:rPr>
          <w:rFonts w:cs="Times New Roman"/>
        </w:rPr>
        <w:t>]}</w:t>
      </w:r>
      <w:r w:rsidR="00C2781D" w:rsidRPr="00430291">
        <w:rPr>
          <w:rFonts w:cs="Times New Roman"/>
        </w:rPr>
        <w:t xml:space="preserve"> is</w:t>
      </w:r>
      <w:r w:rsidR="00F00F50" w:rsidRPr="00430291">
        <w:t>{[</w:t>
      </w:r>
      <w:r w:rsidR="00F00F50" w:rsidRPr="008E639D">
        <w:rPr>
          <w:b/>
          <w:noProof/>
          <w:color w:val="41A151"/>
          <w:shd w:val="clear" w:color="auto" w:fill="C9F3CD"/>
        </w:rPr>
        <w:t>elseif</w:t>
      </w:r>
      <w:r w:rsidR="00F00F50" w:rsidRPr="008E639D">
        <w:rPr>
          <w:noProof/>
          <w:color w:val="2157AD"/>
          <w:shd w:val="clear" w:color="auto" w:fill="C9F3CD"/>
        </w:rPr>
        <w:t xml:space="preserve"> </w:t>
      </w:r>
      <w:r w:rsidR="00F00F50" w:rsidRPr="008E639D">
        <w:rPr>
          <w:rFonts w:cs="Times New Roman"/>
          <w:noProof/>
          <w:color w:val="2157AD"/>
          <w:shd w:val="clear" w:color="auto" w:fill="C9F3CD"/>
        </w:rPr>
        <w:t>!</w:t>
      </w:r>
      <w:r w:rsidR="00F00F50" w:rsidRPr="008E639D">
        <w:rPr>
          <w:rFonts w:cs="Times New Roman"/>
          <w:noProof/>
          <w:color w:val="2157AD"/>
          <w:highlight w:val="cyan"/>
          <w:shd w:val="clear" w:color="auto" w:fill="C9F3CD"/>
        </w:rPr>
        <w:t>MarriedTF</w:t>
      </w:r>
      <w:r w:rsidR="00F00F50" w:rsidRPr="008E639D">
        <w:rPr>
          <w:rFonts w:cs="Times New Roman"/>
          <w:noProof/>
          <w:color w:val="2157AD"/>
          <w:shd w:val="clear" w:color="auto" w:fill="C9F3CD"/>
        </w:rPr>
        <w:t xml:space="preserve"> || (MarriedTF &amp;&amp; SuccessionDisclaimerToWhom == "Others")</w:t>
      </w:r>
      <w:r w:rsidR="00F00F50" w:rsidRPr="00430291">
        <w:t>]}</w:t>
      </w:r>
      <w:r w:rsidR="00F00F50" w:rsidRPr="00430291">
        <w:rPr>
          <w:rFonts w:cs="Times New Roman"/>
        </w:rPr>
        <w:t>{[</w:t>
      </w:r>
      <w:r w:rsidR="00F00F50" w:rsidRPr="008E639D">
        <w:rPr>
          <w:rFonts w:cs="Times New Roman"/>
          <w:b/>
          <w:noProof/>
          <w:color w:val="C8792A"/>
          <w:shd w:val="clear" w:color="auto" w:fill="FAE7D2"/>
        </w:rPr>
        <w:t>list</w:t>
      </w:r>
      <w:r w:rsidR="00F00F50" w:rsidRPr="008E639D">
        <w:rPr>
          <w:rFonts w:cs="Times New Roman"/>
          <w:noProof/>
          <w:color w:val="2157AD"/>
          <w:shd w:val="clear" w:color="auto" w:fill="FAE7D2"/>
        </w:rPr>
        <w:t xml:space="preserve"> SuccessionDisclaimerRecipients|punc: "1, 2, and 3"</w:t>
      </w:r>
      <w:r w:rsidR="00F00F50" w:rsidRPr="00430291">
        <w:rPr>
          <w:rFonts w:cs="Times New Roman"/>
        </w:rPr>
        <w:t>]}{[</w:t>
      </w:r>
      <w:proofErr w:type="spellStart"/>
      <w:r w:rsidR="00F00F50" w:rsidRPr="008E639D">
        <w:rPr>
          <w:rFonts w:cs="Times New Roman"/>
          <w:noProof/>
          <w:color w:val="2157AD"/>
          <w:shd w:val="clear" w:color="auto" w:fill="C9E1F3"/>
        </w:rPr>
        <w:t>NameCO|upper</w:t>
      </w:r>
      <w:proofErr w:type="spellEnd"/>
      <w:r w:rsidR="00F00F50" w:rsidRPr="00430291">
        <w:rPr>
          <w:rFonts w:cs="Times New Roman"/>
        </w:rPr>
        <w:t>]}{[</w:t>
      </w:r>
      <w:r w:rsidR="00F00F50" w:rsidRPr="008E639D">
        <w:rPr>
          <w:rFonts w:cs="Times New Roman"/>
          <w:b/>
          <w:noProof/>
          <w:color w:val="C8792A"/>
          <w:shd w:val="clear" w:color="auto" w:fill="FAE7D2"/>
        </w:rPr>
        <w:t>endlist</w:t>
      </w:r>
      <w:r w:rsidR="00F00F50" w:rsidRPr="00430291">
        <w:rPr>
          <w:rFonts w:cs="Times New Roman"/>
        </w:rPr>
        <w:t>]}</w:t>
      </w:r>
      <w:r w:rsidR="009B6610">
        <w:rPr>
          <w:rFonts w:cs="Times New Roman"/>
        </w:rPr>
        <w:t>, and as such,</w:t>
      </w:r>
      <w:r w:rsidR="00F00F50" w:rsidRPr="00430291">
        <w:rPr>
          <w:rFonts w:cs="Times New Roman"/>
        </w:rPr>
        <w:t xml:space="preserve"> </w:t>
      </w:r>
      <w:r w:rsidR="009B6610" w:rsidRPr="00430291">
        <w:rPr>
          <w:rFonts w:cs="Times New Roman"/>
        </w:rPr>
        <w:t>{[</w:t>
      </w:r>
      <w:r w:rsidR="009B6610" w:rsidRPr="008E639D">
        <w:rPr>
          <w:rFonts w:cs="Times New Roman"/>
          <w:b/>
          <w:noProof/>
          <w:color w:val="C8792A"/>
          <w:shd w:val="clear" w:color="auto" w:fill="FAE7D2"/>
        </w:rPr>
        <w:t>list</w:t>
      </w:r>
      <w:r w:rsidR="009B6610" w:rsidRPr="008E639D">
        <w:rPr>
          <w:rFonts w:cs="Times New Roman"/>
          <w:noProof/>
          <w:color w:val="2157AD"/>
          <w:shd w:val="clear" w:color="auto" w:fill="FAE7D2"/>
        </w:rPr>
        <w:t xml:space="preserve"> SuccessionDisclaimerRecipients|punc: "1, 2, and 3"</w:t>
      </w:r>
      <w:r w:rsidR="009B6610" w:rsidRPr="00430291">
        <w:rPr>
          <w:rFonts w:cs="Times New Roman"/>
        </w:rPr>
        <w:t>]}{[</w:t>
      </w:r>
      <w:proofErr w:type="spellStart"/>
      <w:r w:rsidR="009B6610" w:rsidRPr="008E639D">
        <w:rPr>
          <w:rFonts w:cs="Times New Roman"/>
          <w:noProof/>
          <w:color w:val="2157AD"/>
          <w:shd w:val="clear" w:color="auto" w:fill="C9E1F3"/>
        </w:rPr>
        <w:t>NameCO|upper</w:t>
      </w:r>
      <w:proofErr w:type="spellEnd"/>
      <w:r w:rsidR="009B6610" w:rsidRPr="00430291">
        <w:rPr>
          <w:rFonts w:cs="Times New Roman"/>
        </w:rPr>
        <w:t>]}{[</w:t>
      </w:r>
      <w:r w:rsidR="009B6610" w:rsidRPr="008E639D">
        <w:rPr>
          <w:rFonts w:cs="Times New Roman"/>
          <w:b/>
          <w:noProof/>
          <w:color w:val="C8792A"/>
          <w:shd w:val="clear" w:color="auto" w:fill="FAE7D2"/>
        </w:rPr>
        <w:t>endlist</w:t>
      </w:r>
      <w:r w:rsidR="009B6610" w:rsidRPr="00430291">
        <w:rPr>
          <w:rFonts w:cs="Times New Roman"/>
        </w:rPr>
        <w:t>]}</w:t>
      </w:r>
      <w:r w:rsidR="009B6610">
        <w:rPr>
          <w:rFonts w:cs="Times New Roman"/>
        </w:rPr>
        <w:t xml:space="preserve"> </w:t>
      </w:r>
      <w:r w:rsidR="00F00F50" w:rsidRPr="00430291">
        <w:rPr>
          <w:rFonts w:cs="Times New Roman"/>
        </w:rPr>
        <w:t>{[</w:t>
      </w:r>
      <w:proofErr w:type="spellStart"/>
      <w:r w:rsidR="00F00F50" w:rsidRPr="008E639D">
        <w:rPr>
          <w:rFonts w:cs="Times New Roman"/>
          <w:noProof/>
          <w:color w:val="2157AD"/>
          <w:shd w:val="clear" w:color="auto" w:fill="C9E1F3"/>
        </w:rPr>
        <w:t>SuccessionDisclaimerRecipients.length</w:t>
      </w:r>
      <w:proofErr w:type="spellEnd"/>
      <w:r w:rsidR="00F00F50" w:rsidRPr="008E639D">
        <w:rPr>
          <w:rFonts w:cs="Times New Roman"/>
          <w:noProof/>
          <w:color w:val="2157AD"/>
          <w:shd w:val="clear" w:color="auto" w:fill="C9E1F3"/>
        </w:rPr>
        <w:t xml:space="preserve"> &gt; 1 ? "are" : "is"</w:t>
      </w:r>
      <w:r w:rsidR="00F00F50" w:rsidRPr="00430291">
        <w:rPr>
          <w:rFonts w:cs="Times New Roman"/>
        </w:rPr>
        <w:t>]}{[</w:t>
      </w:r>
      <w:r w:rsidR="00F00F50" w:rsidRPr="008E639D">
        <w:rPr>
          <w:rFonts w:cs="Times New Roman"/>
          <w:b/>
          <w:noProof/>
          <w:color w:val="41A151"/>
          <w:highlight w:val="cyan"/>
          <w:shd w:val="clear" w:color="auto" w:fill="C9F3CD"/>
        </w:rPr>
        <w:t>endif</w:t>
      </w:r>
      <w:r w:rsidR="00F00F50" w:rsidRPr="00430291">
        <w:rPr>
          <w:rFonts w:cs="Times New Roman"/>
        </w:rPr>
        <w:t>]}</w:t>
      </w:r>
      <w:r w:rsidR="00C2781D" w:rsidRPr="00430291">
        <w:rPr>
          <w:rFonts w:cs="Times New Roman"/>
        </w:rPr>
        <w:t xml:space="preserve"> hereby placed into possession in full ownership of the Decedent’s interest in all Property listed </w:t>
      </w:r>
      <w:r w:rsidR="00C2781D" w:rsidRPr="00430291">
        <w:rPr>
          <w:rFonts w:cstheme="majorHAnsi"/>
        </w:rPr>
        <w:t>above in paragraph</w:t>
      </w:r>
      <w:r w:rsidR="00FE3C59" w:rsidRPr="00430291">
        <w:rPr>
          <w:rFonts w:cstheme="majorHAnsi"/>
        </w:rPr>
        <w:t xml:space="preserve"> </w:t>
      </w:r>
      <w:r w:rsidR="00BB0051" w:rsidRPr="00430291">
        <w:rPr>
          <w:rFonts w:cstheme="majorHAnsi"/>
        </w:rPr>
        <w:fldChar w:fldCharType="begin"/>
      </w:r>
      <w:r w:rsidR="00BB0051" w:rsidRPr="00430291">
        <w:rPr>
          <w:rFonts w:cstheme="majorHAnsi"/>
        </w:rPr>
        <w:instrText xml:space="preserve"> REF _Ref149204123 \r \h </w:instrText>
      </w:r>
      <w:r w:rsidR="00035F4F" w:rsidRPr="00430291">
        <w:rPr>
          <w:rFonts w:cstheme="majorHAnsi"/>
        </w:rPr>
        <w:instrText xml:space="preserve"> \* MERGEFORMAT </w:instrText>
      </w:r>
      <w:r w:rsidR="00BB0051" w:rsidRPr="00430291">
        <w:rPr>
          <w:rFonts w:cstheme="majorHAnsi"/>
        </w:rPr>
      </w:r>
      <w:r w:rsidR="00BB0051" w:rsidRPr="00430291">
        <w:rPr>
          <w:rFonts w:cstheme="majorHAnsi"/>
        </w:rPr>
        <w:fldChar w:fldCharType="separate"/>
      </w:r>
      <w:r w:rsidR="00363613">
        <w:rPr>
          <w:rFonts w:cstheme="majorHAnsi"/>
        </w:rPr>
        <w:t>9</w:t>
      </w:r>
      <w:r w:rsidR="00BB0051" w:rsidRPr="00430291">
        <w:rPr>
          <w:rFonts w:cstheme="majorHAnsi"/>
        </w:rPr>
        <w:fldChar w:fldCharType="end"/>
      </w:r>
      <w:r w:rsidR="0061189F" w:rsidRPr="00430291">
        <w:rPr>
          <w:rFonts w:cstheme="majorHAnsi"/>
        </w:rPr>
        <w:t xml:space="preserve"> as follows</w:t>
      </w:r>
      <w:r w:rsidR="00FE3C59" w:rsidRPr="00430291">
        <w:rPr>
          <w:rFonts w:cstheme="majorHAnsi"/>
        </w:rPr>
        <w:t>{[</w:t>
      </w:r>
      <w:r w:rsidR="00FE3C59" w:rsidRPr="008E639D">
        <w:rPr>
          <w:rFonts w:cstheme="majorHAnsi"/>
          <w:b/>
          <w:noProof/>
          <w:color w:val="41A151"/>
          <w:shd w:val="clear" w:color="auto" w:fill="C9F3CD"/>
        </w:rPr>
        <w:t>elseif</w:t>
      </w:r>
      <w:r w:rsidR="00FE3C59" w:rsidRPr="008E639D">
        <w:rPr>
          <w:rFonts w:cstheme="majorHAnsi"/>
          <w:noProof/>
          <w:color w:val="2157AD"/>
          <w:shd w:val="clear" w:color="auto" w:fill="C9F3CD"/>
        </w:rPr>
        <w:t xml:space="preserve"> </w:t>
      </w:r>
      <w:r w:rsidR="00FE3C59" w:rsidRPr="008E639D">
        <w:rPr>
          <w:rFonts w:cs="Times New Roman"/>
          <w:noProof/>
          <w:color w:val="2157AD"/>
          <w:highlight w:val="green"/>
          <w:shd w:val="clear" w:color="auto" w:fill="C9F3CD"/>
        </w:rPr>
        <w:t>SuccessionDisclaimerType</w:t>
      </w:r>
      <w:r w:rsidR="00FE3C59" w:rsidRPr="008E639D">
        <w:rPr>
          <w:rFonts w:cs="Times New Roman"/>
          <w:noProof/>
          <w:color w:val="2157AD"/>
          <w:shd w:val="clear" w:color="auto" w:fill="C9F3CD"/>
        </w:rPr>
        <w:t xml:space="preserve"> == "</w:t>
      </w:r>
      <w:r w:rsidR="004028D2" w:rsidRPr="008E639D">
        <w:rPr>
          <w:rFonts w:cs="Times New Roman"/>
          <w:noProof/>
          <w:color w:val="2157AD"/>
          <w:shd w:val="clear" w:color="auto" w:fill="C9F3CD"/>
        </w:rPr>
        <w:t>PartialDisclaimer</w:t>
      </w:r>
      <w:r w:rsidR="00FE3C59" w:rsidRPr="008E639D">
        <w:rPr>
          <w:rFonts w:cs="Times New Roman"/>
          <w:noProof/>
          <w:color w:val="2157AD"/>
          <w:shd w:val="clear" w:color="auto" w:fill="C9F3CD"/>
        </w:rPr>
        <w:t>"</w:t>
      </w:r>
      <w:r w:rsidR="00FE3C59" w:rsidRPr="00430291">
        <w:rPr>
          <w:rFonts w:cstheme="majorHAnsi"/>
        </w:rPr>
        <w:t>]}</w:t>
      </w:r>
      <w:r w:rsidR="00D71B23" w:rsidRPr="00430291">
        <w:rPr>
          <w:rFonts w:cstheme="majorHAnsi"/>
        </w:rPr>
        <w:t>{[</w:t>
      </w:r>
      <w:r w:rsidR="00D71B23" w:rsidRPr="008E639D">
        <w:rPr>
          <w:rFonts w:cstheme="majorHAnsi"/>
          <w:b/>
          <w:noProof/>
          <w:color w:val="C8792A"/>
          <w:shd w:val="clear" w:color="auto" w:fill="FAE7D2"/>
        </w:rPr>
        <w:t>list</w:t>
      </w:r>
      <w:r w:rsidR="00D71B23" w:rsidRPr="008E639D">
        <w:rPr>
          <w:rFonts w:cstheme="majorHAnsi"/>
          <w:noProof/>
          <w:color w:val="2157AD"/>
          <w:shd w:val="clear" w:color="auto" w:fill="FAE7D2"/>
        </w:rPr>
        <w:t xml:space="preserve"> </w:t>
      </w:r>
      <w:r w:rsidR="00D71B23" w:rsidRPr="008E639D">
        <w:rPr>
          <w:rFonts w:cs="Times New Roman"/>
          <w:noProof/>
          <w:color w:val="2157AD"/>
          <w:shd w:val="clear" w:color="auto" w:fill="FAE7D2"/>
        </w:rPr>
        <w:t>PartialRenunciations|punc: "1, 2, and 3"</w:t>
      </w:r>
      <w:r w:rsidR="00D71B23" w:rsidRPr="00430291">
        <w:rPr>
          <w:rFonts w:cstheme="majorHAnsi"/>
        </w:rPr>
        <w:t>]}</w:t>
      </w:r>
      <w:r w:rsidR="00D71B23" w:rsidRPr="00430291">
        <w:rPr>
          <w:rFonts w:cs="Times New Roman"/>
        </w:rPr>
        <w:t>{[</w:t>
      </w:r>
      <w:r w:rsidR="00D71B23" w:rsidRPr="008E639D">
        <w:rPr>
          <w:rFonts w:cs="Times New Roman"/>
          <w:b/>
          <w:noProof/>
          <w:color w:val="C8792A"/>
          <w:shd w:val="clear" w:color="auto" w:fill="FAE7D2"/>
        </w:rPr>
        <w:t>list</w:t>
      </w:r>
      <w:r w:rsidR="00D71B23" w:rsidRPr="008E639D">
        <w:rPr>
          <w:rFonts w:cs="Times New Roman"/>
          <w:noProof/>
          <w:color w:val="2157AD"/>
          <w:shd w:val="clear" w:color="auto" w:fill="FAE7D2"/>
        </w:rPr>
        <w:t xml:space="preserve"> SpecificDisclaimants|punc: "1, 2, and 3"</w:t>
      </w:r>
      <w:r w:rsidR="00D71B23" w:rsidRPr="00430291">
        <w:rPr>
          <w:rFonts w:cs="Times New Roman"/>
        </w:rPr>
        <w:t>]}{[</w:t>
      </w:r>
      <w:proofErr w:type="spellStart"/>
      <w:r w:rsidR="00D71B23" w:rsidRPr="008E639D">
        <w:rPr>
          <w:rFonts w:cs="Times New Roman"/>
          <w:noProof/>
          <w:color w:val="2157AD"/>
          <w:shd w:val="clear" w:color="auto" w:fill="C9E1F3"/>
        </w:rPr>
        <w:t>NameCO|upper</w:t>
      </w:r>
      <w:proofErr w:type="spellEnd"/>
      <w:r w:rsidR="00D71B23" w:rsidRPr="00430291">
        <w:rPr>
          <w:rFonts w:cs="Times New Roman"/>
        </w:rPr>
        <w:t>]}{[</w:t>
      </w:r>
      <w:r w:rsidR="00D71B23" w:rsidRPr="008E639D">
        <w:rPr>
          <w:rFonts w:cs="Times New Roman"/>
          <w:b/>
          <w:noProof/>
          <w:color w:val="C8792A"/>
          <w:shd w:val="clear" w:color="auto" w:fill="FAE7D2"/>
        </w:rPr>
        <w:t>endlist</w:t>
      </w:r>
      <w:r w:rsidR="00D71B23" w:rsidRPr="00430291">
        <w:rPr>
          <w:rFonts w:cs="Times New Roman"/>
        </w:rPr>
        <w:t>]} {[</w:t>
      </w:r>
      <w:proofErr w:type="spellStart"/>
      <w:r w:rsidR="00D71B23" w:rsidRPr="008E639D">
        <w:rPr>
          <w:rFonts w:cs="Times New Roman"/>
          <w:noProof/>
          <w:color w:val="2157AD"/>
          <w:shd w:val="clear" w:color="auto" w:fill="C9E1F3"/>
        </w:rPr>
        <w:t>SpecificDisclaimants.length</w:t>
      </w:r>
      <w:proofErr w:type="spellEnd"/>
      <w:r w:rsidR="00D71B23" w:rsidRPr="008E639D">
        <w:rPr>
          <w:rFonts w:cs="Times New Roman"/>
          <w:noProof/>
          <w:color w:val="2157AD"/>
          <w:shd w:val="clear" w:color="auto" w:fill="C9E1F3"/>
        </w:rPr>
        <w:t xml:space="preserve"> &gt; 1? "have" : "has"</w:t>
      </w:r>
      <w:r w:rsidR="00D71B23" w:rsidRPr="00430291">
        <w:rPr>
          <w:rFonts w:cs="Times New Roman"/>
        </w:rPr>
        <w:t>]}</w:t>
      </w:r>
      <w:r w:rsidR="0061189F" w:rsidRPr="00430291">
        <w:rPr>
          <w:rFonts w:cstheme="majorHAnsi"/>
        </w:rPr>
        <w:t xml:space="preserve"> have filed an Act of </w:t>
      </w:r>
      <w:r w:rsidR="00D71B23" w:rsidRPr="00430291">
        <w:rPr>
          <w:rFonts w:cstheme="majorHAnsi"/>
        </w:rPr>
        <w:t>{[</w:t>
      </w:r>
      <w:r w:rsidR="00D71B23" w:rsidRPr="008E639D">
        <w:rPr>
          <w:rFonts w:cstheme="majorHAnsi"/>
          <w:b/>
          <w:noProof/>
          <w:color w:val="41A151"/>
          <w:shd w:val="clear" w:color="auto" w:fill="C9F3CD"/>
        </w:rPr>
        <w:t>if</w:t>
      </w:r>
      <w:r w:rsidR="00D71B23" w:rsidRPr="008E639D">
        <w:rPr>
          <w:rFonts w:cstheme="majorHAnsi"/>
          <w:noProof/>
          <w:color w:val="2157AD"/>
          <w:shd w:val="clear" w:color="auto" w:fill="C9F3CD"/>
        </w:rPr>
        <w:t xml:space="preserve"> </w:t>
      </w:r>
      <w:r w:rsidR="00D71B23" w:rsidRPr="008E639D">
        <w:rPr>
          <w:rFonts w:cs="Times New Roman"/>
          <w:noProof/>
          <w:color w:val="2157AD"/>
          <w:shd w:val="clear" w:color="auto" w:fill="C9F3CD"/>
        </w:rPr>
        <w:t>SpecificDonativeRenunciation</w:t>
      </w:r>
      <w:r w:rsidR="00D71B23" w:rsidRPr="00430291">
        <w:rPr>
          <w:rFonts w:cstheme="majorHAnsi"/>
        </w:rPr>
        <w:t>]}</w:t>
      </w:r>
      <w:r w:rsidR="0061189F" w:rsidRPr="00430291">
        <w:rPr>
          <w:rFonts w:cstheme="majorHAnsi"/>
        </w:rPr>
        <w:t xml:space="preserve">Donative </w:t>
      </w:r>
      <w:r w:rsidR="00D71B23" w:rsidRPr="00430291">
        <w:rPr>
          <w:rFonts w:cstheme="majorHAnsi"/>
        </w:rPr>
        <w:t>{[</w:t>
      </w:r>
      <w:r w:rsidR="00D71B23" w:rsidRPr="008E639D">
        <w:rPr>
          <w:rFonts w:cstheme="majorHAnsi"/>
          <w:b/>
          <w:noProof/>
          <w:color w:val="41A151"/>
          <w:shd w:val="clear" w:color="auto" w:fill="C9F3CD"/>
        </w:rPr>
        <w:t>endif</w:t>
      </w:r>
      <w:r w:rsidR="00D71B23" w:rsidRPr="00430291">
        <w:rPr>
          <w:rFonts w:cstheme="majorHAnsi"/>
        </w:rPr>
        <w:t>]}</w:t>
      </w:r>
      <w:r w:rsidR="0061189F" w:rsidRPr="00430291">
        <w:rPr>
          <w:rFonts w:cstheme="majorHAnsi"/>
        </w:rPr>
        <w:t>Renunciation</w:t>
      </w:r>
      <w:r w:rsidR="00D71B23" w:rsidRPr="00430291">
        <w:rPr>
          <w:rFonts w:cstheme="majorHAnsi"/>
        </w:rPr>
        <w:t xml:space="preserve"> {[</w:t>
      </w:r>
      <w:r w:rsidR="00D71B23" w:rsidRPr="008E639D">
        <w:rPr>
          <w:rFonts w:cstheme="majorHAnsi"/>
          <w:b/>
          <w:noProof/>
          <w:color w:val="41A151"/>
          <w:shd w:val="clear" w:color="auto" w:fill="C9F3CD"/>
        </w:rPr>
        <w:t>if</w:t>
      </w:r>
      <w:r w:rsidR="00D71B23" w:rsidRPr="008E639D">
        <w:rPr>
          <w:rFonts w:cstheme="majorHAnsi"/>
          <w:noProof/>
          <w:color w:val="2157AD"/>
          <w:shd w:val="clear" w:color="auto" w:fill="C9F3CD"/>
        </w:rPr>
        <w:t xml:space="preserve"> </w:t>
      </w:r>
      <w:r w:rsidR="00D71B23" w:rsidRPr="008E639D">
        <w:rPr>
          <w:rFonts w:cs="Times New Roman"/>
          <w:noProof/>
          <w:color w:val="2157AD"/>
          <w:shd w:val="clear" w:color="auto" w:fill="C9F3CD"/>
        </w:rPr>
        <w:t>SpecificDonativeRenunciation</w:t>
      </w:r>
      <w:r w:rsidR="00D71B23" w:rsidRPr="00430291">
        <w:rPr>
          <w:rFonts w:cstheme="majorHAnsi"/>
        </w:rPr>
        <w:t>]}</w:t>
      </w:r>
      <w:r w:rsidR="0061189F" w:rsidRPr="00430291">
        <w:rPr>
          <w:rFonts w:cstheme="majorHAnsi"/>
        </w:rPr>
        <w:t xml:space="preserve">in favor of </w:t>
      </w:r>
      <w:r w:rsidR="00D71B23" w:rsidRPr="00430291">
        <w:rPr>
          <w:rFonts w:cs="Times New Roman"/>
        </w:rPr>
        <w:t>{[</w:t>
      </w:r>
      <w:r w:rsidR="00D71B23" w:rsidRPr="008E639D">
        <w:rPr>
          <w:rFonts w:cs="Times New Roman"/>
          <w:b/>
          <w:noProof/>
          <w:color w:val="C8792A"/>
          <w:shd w:val="clear" w:color="auto" w:fill="FAE7D2"/>
        </w:rPr>
        <w:t>list</w:t>
      </w:r>
      <w:r w:rsidR="00D71B23" w:rsidRPr="008E639D">
        <w:rPr>
          <w:rFonts w:cs="Times New Roman"/>
          <w:noProof/>
          <w:color w:val="2157AD"/>
          <w:shd w:val="clear" w:color="auto" w:fill="FAE7D2"/>
        </w:rPr>
        <w:t xml:space="preserve"> SpecificRenunciationDonees|punc: "1, 2, and 3"</w:t>
      </w:r>
      <w:r w:rsidR="00D71B23" w:rsidRPr="00430291">
        <w:rPr>
          <w:rFonts w:cs="Times New Roman"/>
        </w:rPr>
        <w:t>]}{[</w:t>
      </w:r>
      <w:proofErr w:type="spellStart"/>
      <w:r w:rsidR="00D71B23" w:rsidRPr="008E639D">
        <w:rPr>
          <w:rFonts w:cs="Times New Roman"/>
          <w:noProof/>
          <w:color w:val="2157AD"/>
          <w:shd w:val="clear" w:color="auto" w:fill="C9E1F3"/>
        </w:rPr>
        <w:t>NameCO|upper</w:t>
      </w:r>
      <w:proofErr w:type="spellEnd"/>
      <w:r w:rsidR="00D71B23" w:rsidRPr="00430291">
        <w:rPr>
          <w:rFonts w:cs="Times New Roman"/>
        </w:rPr>
        <w:t>]}{[</w:t>
      </w:r>
      <w:r w:rsidR="00D71B23" w:rsidRPr="008E639D">
        <w:rPr>
          <w:rFonts w:cs="Times New Roman"/>
          <w:b/>
          <w:noProof/>
          <w:color w:val="C8792A"/>
          <w:shd w:val="clear" w:color="auto" w:fill="FAE7D2"/>
        </w:rPr>
        <w:t>endlist</w:t>
      </w:r>
      <w:r w:rsidR="00D71B23" w:rsidRPr="00430291">
        <w:rPr>
          <w:rFonts w:cs="Times New Roman"/>
        </w:rPr>
        <w:t>]} {[</w:t>
      </w:r>
      <w:r w:rsidR="00D71B23" w:rsidRPr="008E639D">
        <w:rPr>
          <w:rFonts w:cs="Times New Roman"/>
          <w:b/>
          <w:noProof/>
          <w:color w:val="41A151"/>
          <w:shd w:val="clear" w:color="auto" w:fill="C9F3CD"/>
        </w:rPr>
        <w:t>endif</w:t>
      </w:r>
      <w:r w:rsidR="00D71B23" w:rsidRPr="00430291">
        <w:rPr>
          <w:rFonts w:cs="Times New Roman"/>
        </w:rPr>
        <w:t>]}</w:t>
      </w:r>
      <w:r w:rsidR="0061189F" w:rsidRPr="00430291">
        <w:rPr>
          <w:rFonts w:cs="Times New Roman"/>
        </w:rPr>
        <w:t xml:space="preserve">for certain assets referenced in </w:t>
      </w:r>
      <w:r w:rsidR="00D71B23" w:rsidRPr="00430291">
        <w:rPr>
          <w:rFonts w:cs="Times New Roman"/>
        </w:rPr>
        <w:t>said</w:t>
      </w:r>
      <w:r w:rsidR="0061189F" w:rsidRPr="00430291">
        <w:rPr>
          <w:rFonts w:cs="Times New Roman"/>
        </w:rPr>
        <w:t xml:space="preserve"> Act of </w:t>
      </w:r>
      <w:r w:rsidR="00D71B23" w:rsidRPr="00430291">
        <w:rPr>
          <w:rFonts w:cstheme="majorHAnsi"/>
        </w:rPr>
        <w:t>{[</w:t>
      </w:r>
      <w:r w:rsidR="00D71B23" w:rsidRPr="008E639D">
        <w:rPr>
          <w:rFonts w:cstheme="majorHAnsi"/>
          <w:b/>
          <w:noProof/>
          <w:color w:val="41A151"/>
          <w:shd w:val="clear" w:color="auto" w:fill="C9F3CD"/>
        </w:rPr>
        <w:t>if</w:t>
      </w:r>
      <w:r w:rsidR="00D71B23" w:rsidRPr="008E639D">
        <w:rPr>
          <w:rFonts w:cstheme="majorHAnsi"/>
          <w:noProof/>
          <w:color w:val="2157AD"/>
          <w:shd w:val="clear" w:color="auto" w:fill="C9F3CD"/>
        </w:rPr>
        <w:t xml:space="preserve"> </w:t>
      </w:r>
      <w:r w:rsidR="00D71B23" w:rsidRPr="008E639D">
        <w:rPr>
          <w:rFonts w:cs="Times New Roman"/>
          <w:noProof/>
          <w:color w:val="2157AD"/>
          <w:shd w:val="clear" w:color="auto" w:fill="C9F3CD"/>
        </w:rPr>
        <w:t>SpecificDonativeRenunciation</w:t>
      </w:r>
      <w:r w:rsidR="00D71B23" w:rsidRPr="00430291">
        <w:rPr>
          <w:rFonts w:cstheme="majorHAnsi"/>
        </w:rPr>
        <w:t>]}Donative {[</w:t>
      </w:r>
      <w:r w:rsidR="00D71B23" w:rsidRPr="008E639D">
        <w:rPr>
          <w:rFonts w:cstheme="majorHAnsi"/>
          <w:b/>
          <w:noProof/>
          <w:color w:val="41A151"/>
          <w:shd w:val="clear" w:color="auto" w:fill="C9F3CD"/>
        </w:rPr>
        <w:t>endif</w:t>
      </w:r>
      <w:r w:rsidR="00D71B23" w:rsidRPr="00430291">
        <w:rPr>
          <w:rFonts w:cstheme="majorHAnsi"/>
        </w:rPr>
        <w:t>]}</w:t>
      </w:r>
      <w:r w:rsidR="0061189F" w:rsidRPr="00430291">
        <w:rPr>
          <w:rFonts w:cs="Times New Roman"/>
        </w:rPr>
        <w:t>Renunciation</w:t>
      </w:r>
      <w:r w:rsidR="00D71B23" w:rsidRPr="00430291">
        <w:rPr>
          <w:rFonts w:cs="Times New Roman"/>
        </w:rPr>
        <w:t>{[</w:t>
      </w:r>
      <w:r w:rsidR="00D71B23" w:rsidRPr="008E639D">
        <w:rPr>
          <w:rFonts w:cs="Times New Roman"/>
          <w:b/>
          <w:noProof/>
          <w:color w:val="C8792A"/>
          <w:shd w:val="clear" w:color="auto" w:fill="FAE7D2"/>
        </w:rPr>
        <w:t>endlist</w:t>
      </w:r>
      <w:r w:rsidR="00D71B23" w:rsidRPr="00430291">
        <w:rPr>
          <w:rFonts w:cs="Times New Roman"/>
        </w:rPr>
        <w:t>]} and, as such</w:t>
      </w:r>
      <w:r w:rsidR="0061189F" w:rsidRPr="00430291">
        <w:rPr>
          <w:rFonts w:cs="Times New Roman"/>
        </w:rPr>
        <w:t xml:space="preserve">, the </w:t>
      </w:r>
      <w:r w:rsidR="00380AE0" w:rsidRPr="00430291">
        <w:rPr>
          <w:rFonts w:cs="Times New Roman"/>
        </w:rPr>
        <w:t>below</w:t>
      </w:r>
      <w:r w:rsidR="0061189F" w:rsidRPr="00430291">
        <w:rPr>
          <w:rFonts w:cs="Times New Roman"/>
        </w:rPr>
        <w:t xml:space="preserve"> are recognized as owners of the property listed above </w:t>
      </w:r>
      <w:r w:rsidR="0061189F" w:rsidRPr="00430291">
        <w:rPr>
          <w:rFonts w:cstheme="majorHAnsi"/>
        </w:rPr>
        <w:t xml:space="preserve">in paragraph </w:t>
      </w:r>
      <w:r w:rsidR="0061189F" w:rsidRPr="00430291">
        <w:rPr>
          <w:rFonts w:cstheme="majorHAnsi"/>
        </w:rPr>
        <w:fldChar w:fldCharType="begin"/>
      </w:r>
      <w:r w:rsidR="0061189F" w:rsidRPr="00430291">
        <w:rPr>
          <w:rFonts w:cstheme="majorHAnsi"/>
        </w:rPr>
        <w:instrText xml:space="preserve"> REF _Ref149204123 \r \h  \* MERGEFORMAT </w:instrText>
      </w:r>
      <w:r w:rsidR="0061189F" w:rsidRPr="00430291">
        <w:rPr>
          <w:rFonts w:cstheme="majorHAnsi"/>
        </w:rPr>
      </w:r>
      <w:r w:rsidR="0061189F" w:rsidRPr="00430291">
        <w:rPr>
          <w:rFonts w:cstheme="majorHAnsi"/>
        </w:rPr>
        <w:fldChar w:fldCharType="separate"/>
      </w:r>
      <w:r w:rsidR="00363613">
        <w:rPr>
          <w:rFonts w:cstheme="majorHAnsi"/>
        </w:rPr>
        <w:t>9</w:t>
      </w:r>
      <w:r w:rsidR="0061189F" w:rsidRPr="00430291">
        <w:rPr>
          <w:rFonts w:cstheme="majorHAnsi"/>
        </w:rPr>
        <w:fldChar w:fldCharType="end"/>
      </w:r>
      <w:r w:rsidR="00B27DF7" w:rsidRPr="00430291">
        <w:rPr>
          <w:rFonts w:cstheme="majorHAnsi"/>
        </w:rPr>
        <w:t>,</w:t>
      </w:r>
      <w:r w:rsidR="0061189F" w:rsidRPr="00430291">
        <w:rPr>
          <w:rFonts w:cstheme="majorHAnsi"/>
        </w:rPr>
        <w:t xml:space="preserve"> as follows</w:t>
      </w:r>
      <w:r w:rsidR="00FE3C59" w:rsidRPr="00430291">
        <w:rPr>
          <w:rFonts w:cstheme="majorHAnsi"/>
        </w:rPr>
        <w:t>{[</w:t>
      </w:r>
      <w:r w:rsidR="00FE3C59" w:rsidRPr="008E639D">
        <w:rPr>
          <w:rFonts w:cstheme="majorHAnsi"/>
          <w:b/>
          <w:noProof/>
          <w:color w:val="41A151"/>
          <w:highlight w:val="green"/>
          <w:shd w:val="clear" w:color="auto" w:fill="C9F3CD"/>
        </w:rPr>
        <w:t>endif</w:t>
      </w:r>
      <w:r w:rsidR="00FE3C59" w:rsidRPr="00430291">
        <w:rPr>
          <w:rFonts w:cstheme="majorHAnsi"/>
        </w:rPr>
        <w:t>]}</w:t>
      </w:r>
      <w:r w:rsidR="00C2781D" w:rsidRPr="00430291">
        <w:rPr>
          <w:rFonts w:cstheme="majorHAnsi"/>
        </w:rPr>
        <w:t>{[</w:t>
      </w:r>
      <w:r w:rsidR="00C2781D" w:rsidRPr="008E639D">
        <w:rPr>
          <w:rFonts w:cstheme="majorHAnsi"/>
          <w:b/>
          <w:noProof/>
          <w:color w:val="41A151"/>
          <w:shd w:val="clear" w:color="auto" w:fill="C9F3CD"/>
        </w:rPr>
        <w:t>else</w:t>
      </w:r>
      <w:r w:rsidR="00C2781D" w:rsidRPr="00430291">
        <w:rPr>
          <w:rFonts w:cstheme="majorHAnsi"/>
        </w:rPr>
        <w:t>]}</w:t>
      </w:r>
      <w:r w:rsidR="00926FAF" w:rsidRPr="00430291">
        <w:rPr>
          <w:rFonts w:cstheme="majorHAnsi"/>
        </w:rPr>
        <w:t xml:space="preserve">, the respective interests </w:t>
      </w:r>
      <w:r w:rsidR="00926FAF" w:rsidRPr="00430291">
        <w:rPr>
          <w:rFonts w:eastAsia="Times New Roman" w:cstheme="majorHAnsi"/>
          <w:color w:val="262626"/>
        </w:rPr>
        <w:t xml:space="preserve">(in indivision) </w:t>
      </w:r>
      <w:r w:rsidR="00926FAF" w:rsidRPr="00430291">
        <w:rPr>
          <w:rFonts w:cstheme="majorHAnsi"/>
        </w:rPr>
        <w:t xml:space="preserve">in the property listed in paragraph </w:t>
      </w:r>
      <w:r w:rsidR="00926FAF" w:rsidRPr="00430291">
        <w:rPr>
          <w:rFonts w:cstheme="majorHAnsi"/>
        </w:rPr>
        <w:fldChar w:fldCharType="begin"/>
      </w:r>
      <w:r w:rsidR="00926FAF" w:rsidRPr="00430291">
        <w:rPr>
          <w:rFonts w:cstheme="majorHAnsi"/>
        </w:rPr>
        <w:instrText xml:space="preserve"> REF _Ref149204123 \r \h  \* MERGEFORMAT </w:instrText>
      </w:r>
      <w:r w:rsidR="00926FAF" w:rsidRPr="00430291">
        <w:rPr>
          <w:rFonts w:cstheme="majorHAnsi"/>
        </w:rPr>
      </w:r>
      <w:r w:rsidR="00926FAF" w:rsidRPr="00430291">
        <w:rPr>
          <w:rFonts w:cstheme="majorHAnsi"/>
        </w:rPr>
        <w:fldChar w:fldCharType="separate"/>
      </w:r>
      <w:r w:rsidR="00363613">
        <w:rPr>
          <w:rFonts w:cstheme="majorHAnsi"/>
        </w:rPr>
        <w:t>9</w:t>
      </w:r>
      <w:r w:rsidR="00926FAF" w:rsidRPr="00430291">
        <w:rPr>
          <w:rFonts w:cstheme="majorHAnsi"/>
        </w:rPr>
        <w:fldChar w:fldCharType="end"/>
      </w:r>
      <w:r w:rsidR="00926FAF" w:rsidRPr="00430291">
        <w:rPr>
          <w:rFonts w:cstheme="majorHAnsi"/>
        </w:rPr>
        <w:t xml:space="preserve">, which each </w:t>
      </w:r>
      <w:r w:rsidR="004E5613" w:rsidRPr="00430291">
        <w:rPr>
          <w:rFonts w:cstheme="majorHAnsi"/>
        </w:rPr>
        <w:t>{[</w:t>
      </w:r>
      <w:proofErr w:type="spellStart"/>
      <w:r w:rsidR="004E5613" w:rsidRPr="008E639D">
        <w:rPr>
          <w:noProof/>
          <w:color w:val="2157AD"/>
          <w:shd w:val="clear" w:color="auto" w:fill="C9E1F3"/>
        </w:rPr>
        <w:t>FileType</w:t>
      </w:r>
      <w:proofErr w:type="spellEnd"/>
      <w:r w:rsidR="004E5613" w:rsidRPr="008E639D">
        <w:rPr>
          <w:noProof/>
          <w:color w:val="2157AD"/>
          <w:shd w:val="clear" w:color="auto" w:fill="C9E1F3"/>
        </w:rPr>
        <w:t xml:space="preserve"> == "Testate" ? "legatee" : "heir</w:t>
      </w:r>
      <w:proofErr w:type="gramStart"/>
      <w:r w:rsidR="004E5613" w:rsidRPr="008E639D">
        <w:rPr>
          <w:noProof/>
          <w:color w:val="2157AD"/>
          <w:shd w:val="clear" w:color="auto" w:fill="C9E1F3"/>
        </w:rPr>
        <w:t>"</w:t>
      </w:r>
      <w:r w:rsidR="004E5613" w:rsidRPr="00D50A97">
        <w:rPr>
          <w:rFonts w:cstheme="majorHAnsi"/>
        </w:rPr>
        <w:t>]}</w:t>
      </w:r>
      <w:proofErr w:type="gramEnd"/>
      <w:r w:rsidR="00926FAF" w:rsidRPr="00430291">
        <w:rPr>
          <w:rFonts w:cstheme="majorHAnsi"/>
        </w:rPr>
        <w:t xml:space="preserve"> is entitled to, has inherited, and </w:t>
      </w:r>
      <w:r w:rsidR="00926FAF" w:rsidRPr="00430291">
        <w:rPr>
          <w:color w:val="000000"/>
        </w:rPr>
        <w:t xml:space="preserve">is </w:t>
      </w:r>
      <w:r w:rsidR="00926FAF" w:rsidRPr="00430291">
        <w:t>hereby placed into possession</w:t>
      </w:r>
      <w:r w:rsidR="00926FAF" w:rsidRPr="00430291">
        <w:rPr>
          <w:color w:val="000000"/>
        </w:rPr>
        <w:t xml:space="preserve"> of</w:t>
      </w:r>
      <w:r w:rsidR="00926FAF" w:rsidRPr="00430291">
        <w:rPr>
          <w:rFonts w:cstheme="majorHAnsi"/>
        </w:rPr>
        <w:t xml:space="preserve"> </w:t>
      </w:r>
      <w:r w:rsidR="00156F43" w:rsidRPr="00430291">
        <w:rPr>
          <w:rFonts w:cstheme="majorHAnsi"/>
        </w:rPr>
        <w:t>are</w:t>
      </w:r>
      <w:r w:rsidR="00294298" w:rsidRPr="00430291">
        <w:rPr>
          <w:rFonts w:cstheme="majorHAnsi"/>
        </w:rPr>
        <w:t xml:space="preserve"> as </w:t>
      </w:r>
      <w:proofErr w:type="gramStart"/>
      <w:r w:rsidR="00294298" w:rsidRPr="00430291">
        <w:rPr>
          <w:rFonts w:cstheme="majorHAnsi"/>
        </w:rPr>
        <w:t>follows</w:t>
      </w:r>
      <w:r w:rsidR="00C2781D" w:rsidRPr="00430291">
        <w:rPr>
          <w:rFonts w:cstheme="majorHAnsi"/>
        </w:rPr>
        <w:t>{[</w:t>
      </w:r>
      <w:r w:rsidR="00C2781D" w:rsidRPr="008E639D">
        <w:rPr>
          <w:rFonts w:cstheme="majorHAnsi"/>
          <w:b/>
          <w:noProof/>
          <w:color w:val="41A151"/>
          <w:shd w:val="clear" w:color="auto" w:fill="C9F3CD"/>
        </w:rPr>
        <w:t>endif</w:t>
      </w:r>
      <w:r w:rsidR="00C2781D" w:rsidRPr="00430291">
        <w:rPr>
          <w:rFonts w:cstheme="majorHAnsi"/>
        </w:rPr>
        <w:t>]}</w:t>
      </w:r>
      <w:proofErr w:type="gramEnd"/>
      <w:r w:rsidR="00294298" w:rsidRPr="00430291">
        <w:rPr>
          <w:rFonts w:cstheme="majorHAnsi"/>
        </w:rPr>
        <w:t>:</w:t>
      </w:r>
    </w:p>
    <w:p w14:paraId="34002356" w14:textId="77777777" w:rsidR="00183069" w:rsidRPr="00183069" w:rsidRDefault="00183069" w:rsidP="00183069">
      <w:pPr>
        <w:pStyle w:val="ListParagraph"/>
        <w:keepNext/>
        <w:ind w:left="360"/>
        <w:contextualSpacing w:val="0"/>
        <w:jc w:val="both"/>
        <w:rPr>
          <w:rFonts w:cs="Times New Roman"/>
          <w:sz w:val="20"/>
          <w:szCs w:val="20"/>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A56B64" w:rsidRPr="00430291" w14:paraId="000AC7DA" w14:textId="77777777" w:rsidTr="006436F8">
        <w:trPr>
          <w:cantSplit/>
        </w:trPr>
        <w:tc>
          <w:tcPr>
            <w:tcW w:w="4046" w:type="dxa"/>
            <w:tcBorders>
              <w:bottom w:val="single" w:sz="12" w:space="0" w:color="auto"/>
            </w:tcBorders>
          </w:tcPr>
          <w:p w14:paraId="443A1D45" w14:textId="1C46F930" w:rsidR="00A56B64" w:rsidRPr="00430291" w:rsidRDefault="00A56B64" w:rsidP="005C0016">
            <w:pPr>
              <w:keepNext/>
              <w:ind w:left="-43"/>
              <w:rPr>
                <w:rFonts w:cs="Times New Roman"/>
                <w:b/>
                <w:bCs/>
              </w:rPr>
            </w:pPr>
            <w:r w:rsidRPr="00430291">
              <w:rPr>
                <w:rFonts w:cs="Times New Roman"/>
                <w:b/>
                <w:bCs/>
              </w:rPr>
              <w:t>Heir</w:t>
            </w:r>
            <w:r w:rsidR="00630B94" w:rsidRPr="00430291">
              <w:rPr>
                <w:rFonts w:cs="Times New Roman"/>
                <w:b/>
                <w:bCs/>
              </w:rPr>
              <w:t>’</w:t>
            </w:r>
            <w:r w:rsidRPr="00430291">
              <w:rPr>
                <w:rFonts w:cs="Times New Roman"/>
                <w:b/>
                <w:bCs/>
              </w:rPr>
              <w:t xml:space="preserve">s Name </w:t>
            </w:r>
          </w:p>
        </w:tc>
        <w:tc>
          <w:tcPr>
            <w:tcW w:w="5227" w:type="dxa"/>
            <w:tcBorders>
              <w:bottom w:val="single" w:sz="12" w:space="0" w:color="auto"/>
            </w:tcBorders>
          </w:tcPr>
          <w:p w14:paraId="0481BBB5" w14:textId="77777777" w:rsidR="00A56B64" w:rsidRPr="00430291" w:rsidRDefault="00A56B64" w:rsidP="005C0016">
            <w:pPr>
              <w:rPr>
                <w:rFonts w:cs="Times New Roman"/>
                <w:b/>
                <w:bCs/>
              </w:rPr>
            </w:pPr>
            <w:r w:rsidRPr="00430291">
              <w:rPr>
                <w:rFonts w:cs="Times New Roman"/>
                <w:b/>
                <w:bCs/>
              </w:rPr>
              <w:t>Interest Inherited</w:t>
            </w:r>
          </w:p>
        </w:tc>
      </w:tr>
    </w:tbl>
    <w:p w14:paraId="07EACAEB" w14:textId="543BEAFD" w:rsidR="00130CFC" w:rsidRPr="00430291" w:rsidRDefault="00130CFC">
      <w:r w:rsidRPr="00430291">
        <w:t>{[</w:t>
      </w:r>
      <w:r w:rsidRPr="008E639D">
        <w:rPr>
          <w:b/>
          <w:noProof/>
          <w:color w:val="41A151"/>
          <w:shd w:val="clear" w:color="auto" w:fill="C9F3CD"/>
        </w:rPr>
        <w:t>if</w:t>
      </w:r>
      <w:r w:rsidRPr="008E639D">
        <w:rPr>
          <w:noProof/>
          <w:color w:val="2157AD"/>
          <w:shd w:val="clear" w:color="auto" w:fill="C9F3CD"/>
        </w:rPr>
        <w:t xml:space="preserve"> </w:t>
      </w:r>
      <w:r w:rsidRPr="008E639D">
        <w:rPr>
          <w:rFonts w:cs="Times New Roman"/>
          <w:noProof/>
          <w:color w:val="2157AD"/>
          <w:highlight w:val="yellow"/>
          <w:shd w:val="clear" w:color="auto" w:fill="C9F3CD"/>
        </w:rPr>
        <w:t>DisclaimerTF</w:t>
      </w:r>
      <w:r w:rsidRPr="008E639D">
        <w:rPr>
          <w:rFonts w:cs="Times New Roman"/>
          <w:noProof/>
          <w:color w:val="2157AD"/>
          <w:shd w:val="clear" w:color="auto" w:fill="C9F3CD"/>
        </w:rPr>
        <w:t xml:space="preserve"> &amp;&amp; SuccessionDisclaimerType == "</w:t>
      </w:r>
      <w:r w:rsidRPr="008E639D">
        <w:rPr>
          <w:rFonts w:cs="Times New Roman"/>
          <w:noProof/>
          <w:color w:val="2157AD"/>
          <w:highlight w:val="red"/>
          <w:shd w:val="clear" w:color="auto" w:fill="C9F3CD"/>
        </w:rPr>
        <w:t>FullDisclaimer</w:t>
      </w:r>
      <w:proofErr w:type="gramStart"/>
      <w:r w:rsidRPr="008E639D">
        <w:rPr>
          <w:rFonts w:cs="Times New Roman"/>
          <w:noProof/>
          <w:color w:val="2157AD"/>
          <w:shd w:val="clear" w:color="auto" w:fill="C9F3CD"/>
        </w:rPr>
        <w:t>"</w:t>
      </w:r>
      <w:r w:rsidRPr="00430291">
        <w:t>]}</w:t>
      </w:r>
      <w:proofErr w:type="gramEnd"/>
    </w:p>
    <w:p w14:paraId="5D9F611A" w14:textId="03143945" w:rsidR="00130CFC" w:rsidRPr="00430291" w:rsidRDefault="00130CFC">
      <w:r w:rsidRPr="00430291">
        <w:t>{[</w:t>
      </w:r>
      <w:r w:rsidRPr="008E639D">
        <w:rPr>
          <w:b/>
          <w:noProof/>
          <w:color w:val="41A151"/>
          <w:shd w:val="clear" w:color="auto" w:fill="C9F3CD"/>
        </w:rPr>
        <w:t>if</w:t>
      </w:r>
      <w:r w:rsidRPr="008E639D">
        <w:rPr>
          <w:noProof/>
          <w:color w:val="2157AD"/>
          <w:shd w:val="clear" w:color="auto" w:fill="C9F3CD"/>
        </w:rPr>
        <w:t xml:space="preserve"> </w:t>
      </w:r>
      <w:r w:rsidRPr="008E639D">
        <w:rPr>
          <w:noProof/>
          <w:color w:val="2157AD"/>
          <w:highlight w:val="green"/>
          <w:shd w:val="clear" w:color="auto" w:fill="C9F3CD"/>
        </w:rPr>
        <w:t>MarriedTF</w:t>
      </w:r>
      <w:r w:rsidRPr="008E639D">
        <w:rPr>
          <w:noProof/>
          <w:color w:val="2157AD"/>
          <w:shd w:val="clear" w:color="auto" w:fill="C9F3CD"/>
        </w:rPr>
        <w:t xml:space="preserve"> &amp;&amp; </w:t>
      </w:r>
      <w:r w:rsidRPr="008E639D">
        <w:rPr>
          <w:rFonts w:cs="Times New Roman"/>
          <w:noProof/>
          <w:color w:val="2157AD"/>
          <w:shd w:val="clear" w:color="auto" w:fill="C9F3CD"/>
        </w:rPr>
        <w:t>SuccessionDisclaimerToWhom == "Spouse</w:t>
      </w:r>
      <w:proofErr w:type="gramStart"/>
      <w:r w:rsidRPr="008E639D">
        <w:rPr>
          <w:rFonts w:cs="Times New Roman"/>
          <w:noProof/>
          <w:color w:val="2157AD"/>
          <w:shd w:val="clear" w:color="auto" w:fill="C9F3CD"/>
        </w:rPr>
        <w:t>"</w:t>
      </w:r>
      <w:r w:rsidRPr="00430291">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130CFC" w:rsidRPr="00430291" w14:paraId="2D4D617A" w14:textId="77777777" w:rsidTr="006436F8">
        <w:trPr>
          <w:cantSplit/>
          <w:trHeight w:val="360"/>
        </w:trPr>
        <w:tc>
          <w:tcPr>
            <w:tcW w:w="4046" w:type="dxa"/>
            <w:tcBorders>
              <w:top w:val="single" w:sz="12" w:space="0" w:color="auto"/>
              <w:bottom w:val="single" w:sz="12" w:space="0" w:color="auto"/>
            </w:tcBorders>
            <w:vAlign w:val="bottom"/>
          </w:tcPr>
          <w:p w14:paraId="5CF315E8" w14:textId="77777777" w:rsidR="00130CFC" w:rsidRPr="00430291" w:rsidRDefault="00130CFC" w:rsidP="004E0F22">
            <w:pPr>
              <w:spacing w:before="360" w:after="360"/>
              <w:rPr>
                <w:rFonts w:cs="Times New Roman"/>
              </w:rPr>
            </w:pPr>
            <w:r w:rsidRPr="00430291">
              <w:rPr>
                <w:rFonts w:cs="Times New Roman"/>
              </w:rPr>
              <w:t>{[</w:t>
            </w:r>
            <w:proofErr w:type="spellStart"/>
            <w:r w:rsidRPr="008E639D">
              <w:rPr>
                <w:rFonts w:cs="Times New Roman"/>
                <w:noProof/>
                <w:color w:val="2157AD"/>
                <w:shd w:val="clear" w:color="auto" w:fill="C9E1F3"/>
              </w:rPr>
              <w:t>Spouse.NameCO</w:t>
            </w:r>
            <w:proofErr w:type="spellEnd"/>
            <w:r w:rsidRPr="00430291">
              <w:rPr>
                <w:rFonts w:cs="Times New Roman"/>
              </w:rPr>
              <w:t>]}</w:t>
            </w:r>
          </w:p>
        </w:tc>
        <w:tc>
          <w:tcPr>
            <w:tcW w:w="5227" w:type="dxa"/>
            <w:tcBorders>
              <w:top w:val="single" w:sz="12" w:space="0" w:color="auto"/>
              <w:bottom w:val="single" w:sz="12" w:space="0" w:color="auto"/>
            </w:tcBorders>
            <w:vAlign w:val="bottom"/>
          </w:tcPr>
          <w:p w14:paraId="749C5A9E" w14:textId="29E3B258" w:rsidR="00130CFC" w:rsidRPr="00742C4C" w:rsidRDefault="00742C4C" w:rsidP="004E0F22">
            <w:pPr>
              <w:spacing w:before="120" w:after="120"/>
            </w:pPr>
            <w:r>
              <w:t xml:space="preserve">The Decedent’s undivided one-half interest in any Community Property referenced above in </w:t>
            </w:r>
            <w:r>
              <w:rPr>
                <w:rFonts w:cstheme="majorHAnsi"/>
              </w:rPr>
              <w:t xml:space="preserve">paragraph </w:t>
            </w:r>
            <w:r w:rsidRPr="00430291">
              <w:rPr>
                <w:rFonts w:cstheme="majorHAnsi"/>
              </w:rPr>
              <w:fldChar w:fldCharType="begin"/>
            </w:r>
            <w:r w:rsidRPr="00430291">
              <w:rPr>
                <w:rFonts w:cstheme="majorHAnsi"/>
              </w:rPr>
              <w:instrText xml:space="preserve"> REF _Ref149204123 \r \h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t xml:space="preserve">,  as well all of the Decedent’s interest in all Separate Property referenced above in paragraph </w:t>
            </w:r>
            <w:r w:rsidRPr="00430291">
              <w:rPr>
                <w:rFonts w:cstheme="majorHAnsi"/>
              </w:rPr>
              <w:fldChar w:fldCharType="begin"/>
            </w:r>
            <w:r w:rsidRPr="00430291">
              <w:rPr>
                <w:rFonts w:cstheme="majorHAnsi"/>
              </w:rPr>
              <w:instrText xml:space="preserve"> REF _Ref149204123 \r \h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t xml:space="preserve">, whether </w:t>
            </w:r>
            <w:r>
              <w:rPr>
                <w:rFonts w:cs="Times New Roman"/>
              </w:rPr>
              <w:t>movable or immovable, tangible or intangible, wheresoever located</w:t>
            </w:r>
          </w:p>
        </w:tc>
      </w:tr>
    </w:tbl>
    <w:p w14:paraId="0B7518D9" w14:textId="4B43CD9D" w:rsidR="00130CFC" w:rsidRPr="00430291" w:rsidRDefault="00130CFC">
      <w:r w:rsidRPr="00430291">
        <w:t>{[</w:t>
      </w:r>
      <w:r w:rsidRPr="008E639D">
        <w:rPr>
          <w:b/>
          <w:noProof/>
          <w:color w:val="41A151"/>
          <w:shd w:val="clear" w:color="auto" w:fill="C9F3CD"/>
        </w:rPr>
        <w:t>elseif</w:t>
      </w:r>
      <w:r w:rsidRPr="008E639D">
        <w:rPr>
          <w:noProof/>
          <w:color w:val="2157AD"/>
          <w:shd w:val="clear" w:color="auto" w:fill="C9F3CD"/>
        </w:rPr>
        <w:t xml:space="preserve"> </w:t>
      </w:r>
      <w:r w:rsidRPr="008E639D">
        <w:rPr>
          <w:rFonts w:cs="Times New Roman"/>
          <w:noProof/>
          <w:color w:val="2157AD"/>
          <w:shd w:val="clear" w:color="auto" w:fill="C9F3CD"/>
        </w:rPr>
        <w:t>!</w:t>
      </w:r>
      <w:r w:rsidRPr="008E639D">
        <w:rPr>
          <w:rFonts w:cs="Times New Roman"/>
          <w:noProof/>
          <w:color w:val="2157AD"/>
          <w:highlight w:val="green"/>
          <w:shd w:val="clear" w:color="auto" w:fill="C9F3CD"/>
        </w:rPr>
        <w:t>MarriedTF</w:t>
      </w:r>
      <w:r w:rsidRPr="008E639D">
        <w:rPr>
          <w:rFonts w:cs="Times New Roman"/>
          <w:noProof/>
          <w:color w:val="2157AD"/>
          <w:shd w:val="clear" w:color="auto" w:fill="C9F3CD"/>
        </w:rPr>
        <w:t xml:space="preserve"> || (MarriedTF &amp;&amp; SuccessionDisclaimerToWhom == "Others"</w:t>
      </w:r>
      <w:proofErr w:type="gramStart"/>
      <w:r w:rsidRPr="008E639D">
        <w:rPr>
          <w:rFonts w:cs="Times New Roman"/>
          <w:noProof/>
          <w:color w:val="2157AD"/>
          <w:shd w:val="clear" w:color="auto" w:fill="C9F3CD"/>
        </w:rPr>
        <w:t>)</w:t>
      </w:r>
      <w:r w:rsidRPr="00430291">
        <w:t>]}</w:t>
      </w:r>
      <w:proofErr w:type="gramEnd"/>
    </w:p>
    <w:p w14:paraId="06CAEFA2" w14:textId="5EFF2D97" w:rsidR="00130CFC" w:rsidRPr="00430291" w:rsidRDefault="00130CFC">
      <w:r w:rsidRPr="00430291">
        <w:t>{[</w:t>
      </w:r>
      <w:r w:rsidRPr="008E639D">
        <w:rPr>
          <w:b/>
          <w:noProof/>
          <w:color w:val="C8792A"/>
          <w:shd w:val="clear" w:color="auto" w:fill="FAE7D2"/>
        </w:rPr>
        <w:t>list</w:t>
      </w:r>
      <w:r w:rsidRPr="008E639D">
        <w:rPr>
          <w:noProof/>
          <w:color w:val="2157AD"/>
          <w:shd w:val="clear" w:color="auto" w:fill="FAE7D2"/>
        </w:rPr>
        <w:t xml:space="preserve"> </w:t>
      </w:r>
      <w:r w:rsidR="00667D28" w:rsidRPr="008E639D">
        <w:rPr>
          <w:rFonts w:cs="Times New Roman"/>
          <w:noProof/>
          <w:color w:val="2157AD"/>
          <w:shd w:val="clear" w:color="auto" w:fill="FAE7D2"/>
        </w:rPr>
        <w:t>SuccessionDisclaimerRecipients|filter: this.NameCO</w:t>
      </w:r>
      <w:r w:rsidRPr="00430291">
        <w:t>]}</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130CFC" w:rsidRPr="00430291" w14:paraId="46DB173D" w14:textId="77777777" w:rsidTr="00D60C12">
        <w:trPr>
          <w:cantSplit/>
          <w:trHeight w:val="360"/>
        </w:trPr>
        <w:tc>
          <w:tcPr>
            <w:tcW w:w="4046" w:type="dxa"/>
            <w:tcBorders>
              <w:top w:val="single" w:sz="12" w:space="0" w:color="auto"/>
              <w:bottom w:val="single" w:sz="12" w:space="0" w:color="auto"/>
            </w:tcBorders>
            <w:vAlign w:val="bottom"/>
          </w:tcPr>
          <w:p w14:paraId="01C23EAE" w14:textId="5E9A939E" w:rsidR="00130CFC" w:rsidRPr="00430291" w:rsidRDefault="00130CFC" w:rsidP="004E0F22">
            <w:pPr>
              <w:spacing w:before="360" w:after="360"/>
              <w:rPr>
                <w:rFonts w:cs="Times New Roman"/>
              </w:rPr>
            </w:pPr>
            <w:r w:rsidRPr="00430291">
              <w:rPr>
                <w:rFonts w:cs="Times New Roman"/>
              </w:rPr>
              <w:t>{[</w:t>
            </w:r>
            <w:proofErr w:type="spellStart"/>
            <w:r w:rsidRPr="008E639D">
              <w:rPr>
                <w:rFonts w:cs="Times New Roman"/>
                <w:noProof/>
                <w:color w:val="2157AD"/>
                <w:shd w:val="clear" w:color="auto" w:fill="C9E1F3"/>
              </w:rPr>
              <w:t>NameCO</w:t>
            </w:r>
            <w:proofErr w:type="spellEnd"/>
            <w:r w:rsidRPr="00430291">
              <w:rPr>
                <w:rFonts w:cs="Times New Roman"/>
              </w:rPr>
              <w:t>]}</w:t>
            </w:r>
          </w:p>
        </w:tc>
        <w:tc>
          <w:tcPr>
            <w:tcW w:w="5227" w:type="dxa"/>
            <w:tcBorders>
              <w:top w:val="single" w:sz="12" w:space="0" w:color="auto"/>
              <w:bottom w:val="single" w:sz="12" w:space="0" w:color="auto"/>
            </w:tcBorders>
            <w:vAlign w:val="bottom"/>
          </w:tcPr>
          <w:p w14:paraId="501C320F" w14:textId="7113910C" w:rsidR="00667D28" w:rsidRPr="002820D0" w:rsidRDefault="00667D28" w:rsidP="004E0F22">
            <w:pPr>
              <w:spacing w:before="120" w:after="120"/>
            </w:pPr>
            <w:r w:rsidRPr="00667D28">
              <w:t>{[</w:t>
            </w:r>
            <w:r w:rsidRPr="008E639D">
              <w:rPr>
                <w:b/>
                <w:noProof/>
                <w:color w:val="41A151"/>
                <w:shd w:val="clear" w:color="auto" w:fill="C9F3CD"/>
              </w:rPr>
              <w:t>if</w:t>
            </w:r>
            <w:r w:rsidRPr="008E639D">
              <w:rPr>
                <w:noProof/>
                <w:color w:val="2157AD"/>
                <w:shd w:val="clear" w:color="auto" w:fill="C9F3CD"/>
              </w:rPr>
              <w:t xml:space="preserve"> (</w:t>
            </w:r>
            <w:r w:rsidRPr="008E639D">
              <w:rPr>
                <w:rFonts w:cs="Times New Roman"/>
                <w:noProof/>
                <w:color w:val="2157AD"/>
                <w:shd w:val="clear" w:color="auto" w:fill="C9F3CD"/>
              </w:rPr>
              <w:t>SuccessionDisclaimerRecipients|filter: this.NameCO</w:t>
            </w:r>
            <w:r w:rsidRPr="008E639D">
              <w:rPr>
                <w:noProof/>
                <w:color w:val="2157AD"/>
                <w:shd w:val="clear" w:color="auto" w:fill="C9F3CD"/>
              </w:rPr>
              <w:t>).length &gt; 1</w:t>
            </w:r>
            <w:r w:rsidRPr="002820D0">
              <w:t>]}</w:t>
            </w:r>
          </w:p>
          <w:p w14:paraId="4A194E8D" w14:textId="1D4A5C52" w:rsidR="002820D0" w:rsidRPr="002820D0" w:rsidRDefault="00742C4C" w:rsidP="002820D0">
            <w:pPr>
              <w:spacing w:before="120" w:after="120"/>
            </w:pPr>
            <w:r>
              <w:t>The Decedent’s undivided</w:t>
            </w:r>
            <w:r w:rsidR="003F5645">
              <w:t xml:space="preserve"> one-{[</w:t>
            </w:r>
            <w:r w:rsidR="003F5645" w:rsidRPr="008E639D">
              <w:rPr>
                <w:b/>
                <w:noProof/>
                <w:color w:val="41A151"/>
                <w:shd w:val="clear" w:color="auto" w:fill="C9F3CD"/>
              </w:rPr>
              <w:t>if</w:t>
            </w:r>
            <w:r w:rsidR="003F5645" w:rsidRPr="008E639D">
              <w:rPr>
                <w:noProof/>
                <w:color w:val="2157AD"/>
                <w:shd w:val="clear" w:color="auto" w:fill="C9F3CD"/>
              </w:rPr>
              <w:t xml:space="preserve"> (</w:t>
            </w:r>
            <w:r w:rsidR="003F5645" w:rsidRPr="008E639D">
              <w:rPr>
                <w:rFonts w:cs="Times New Roman"/>
                <w:noProof/>
                <w:color w:val="2157AD"/>
                <w:shd w:val="clear" w:color="auto" w:fill="C9F3CD"/>
              </w:rPr>
              <w:t>SuccessionDisclaimerRecipients|filter: this.NameCO</w:t>
            </w:r>
            <w:r w:rsidR="003F5645" w:rsidRPr="008E639D">
              <w:rPr>
                <w:noProof/>
                <w:color w:val="2157AD"/>
                <w:shd w:val="clear" w:color="auto" w:fill="C9F3CD"/>
              </w:rPr>
              <w:t>).length &gt; 2</w:t>
            </w:r>
            <w:r w:rsidR="003F5645">
              <w:t>]}{[</w:t>
            </w:r>
            <w:r w:rsidR="003F5645" w:rsidRPr="008E639D">
              <w:rPr>
                <w:noProof/>
                <w:color w:val="2157AD"/>
                <w:shd w:val="clear" w:color="auto" w:fill="C9E1F3"/>
              </w:rPr>
              <w:t>(</w:t>
            </w:r>
            <w:proofErr w:type="spellStart"/>
            <w:r w:rsidR="003F5645" w:rsidRPr="008E639D">
              <w:rPr>
                <w:rFonts w:cs="Times New Roman"/>
                <w:noProof/>
                <w:color w:val="2157AD"/>
                <w:shd w:val="clear" w:color="auto" w:fill="C9E1F3"/>
              </w:rPr>
              <w:t>SuccessionDisclaimerRecipients|filter</w:t>
            </w:r>
            <w:proofErr w:type="spellEnd"/>
            <w:r w:rsidR="003F5645" w:rsidRPr="008E639D">
              <w:rPr>
                <w:rFonts w:cs="Times New Roman"/>
                <w:noProof/>
                <w:color w:val="2157AD"/>
                <w:shd w:val="clear" w:color="auto" w:fill="C9E1F3"/>
              </w:rPr>
              <w:t>: this.NameCO</w:t>
            </w:r>
            <w:r w:rsidR="003F5645" w:rsidRPr="008E639D">
              <w:rPr>
                <w:noProof/>
                <w:color w:val="2157AD"/>
                <w:shd w:val="clear" w:color="auto" w:fill="C9E1F3"/>
              </w:rPr>
              <w:t>)</w:t>
            </w:r>
            <w:r w:rsidR="00661DEF" w:rsidRPr="008E639D">
              <w:rPr>
                <w:noProof/>
                <w:color w:val="2157AD"/>
                <w:shd w:val="clear" w:color="auto" w:fill="C9E1F3"/>
              </w:rPr>
              <w:t>.length</w:t>
            </w:r>
            <w:r w:rsidR="003F5645" w:rsidRPr="008E639D">
              <w:rPr>
                <w:noProof/>
                <w:color w:val="2157AD"/>
                <w:shd w:val="clear" w:color="auto" w:fill="C9E1F3"/>
              </w:rPr>
              <w:t>|ordinal</w:t>
            </w:r>
            <w:r w:rsidR="003F5645">
              <w:t>]}{[</w:t>
            </w:r>
            <w:r w:rsidR="003F5645" w:rsidRPr="008E639D">
              <w:rPr>
                <w:b/>
                <w:noProof/>
                <w:color w:val="41A151"/>
                <w:shd w:val="clear" w:color="auto" w:fill="C9F3CD"/>
              </w:rPr>
              <w:t>else</w:t>
            </w:r>
            <w:r w:rsidR="003F5645">
              <w:t>]}half{[</w:t>
            </w:r>
            <w:r w:rsidR="003F5645" w:rsidRPr="008E639D">
              <w:rPr>
                <w:b/>
                <w:noProof/>
                <w:color w:val="41A151"/>
                <w:shd w:val="clear" w:color="auto" w:fill="C9F3CD"/>
              </w:rPr>
              <w:t>endif</w:t>
            </w:r>
            <w:r w:rsidR="003F5645">
              <w:t>]} interest</w:t>
            </w:r>
            <w:r w:rsidR="002820D0" w:rsidRPr="002820D0">
              <w:t xml:space="preserve"> in all assets of the Decedent referenced above in </w:t>
            </w:r>
            <w:r w:rsidR="002820D0" w:rsidRPr="002820D0">
              <w:rPr>
                <w:rFonts w:cstheme="majorHAnsi"/>
              </w:rPr>
              <w:t xml:space="preserve">paragraph </w:t>
            </w:r>
            <w:r w:rsidR="002820D0" w:rsidRPr="002820D0">
              <w:rPr>
                <w:rFonts w:cstheme="majorHAnsi"/>
              </w:rPr>
              <w:fldChar w:fldCharType="begin"/>
            </w:r>
            <w:r w:rsidR="002820D0" w:rsidRPr="002820D0">
              <w:rPr>
                <w:rFonts w:cstheme="majorHAnsi"/>
              </w:rPr>
              <w:instrText xml:space="preserve"> REF _Ref149204123 \r \h  \* MERGEFORMAT </w:instrText>
            </w:r>
            <w:r w:rsidR="002820D0" w:rsidRPr="002820D0">
              <w:rPr>
                <w:rFonts w:cstheme="majorHAnsi"/>
              </w:rPr>
            </w:r>
            <w:r w:rsidR="002820D0" w:rsidRPr="002820D0">
              <w:rPr>
                <w:rFonts w:cstheme="majorHAnsi"/>
              </w:rPr>
              <w:fldChar w:fldCharType="separate"/>
            </w:r>
            <w:r w:rsidR="00363613">
              <w:rPr>
                <w:rFonts w:cstheme="majorHAnsi"/>
              </w:rPr>
              <w:t>9</w:t>
            </w:r>
            <w:r w:rsidR="002820D0" w:rsidRPr="002820D0">
              <w:rPr>
                <w:rFonts w:cstheme="majorHAnsi"/>
              </w:rPr>
              <w:fldChar w:fldCharType="end"/>
            </w:r>
            <w:r w:rsidR="002820D0" w:rsidRPr="002820D0">
              <w:t>, whether community or separate, moveable or immovable, tangible or intangible, wheresoever located</w:t>
            </w:r>
            <w:r w:rsidR="002820D0">
              <w:t>.</w:t>
            </w:r>
          </w:p>
          <w:p w14:paraId="6449A657" w14:textId="69088B32" w:rsidR="00667D28" w:rsidRPr="002820D0" w:rsidRDefault="00667D28" w:rsidP="004E0F22">
            <w:pPr>
              <w:spacing w:before="120" w:after="120"/>
            </w:pPr>
            <w:r w:rsidRPr="002820D0">
              <w:t>{[</w:t>
            </w:r>
            <w:r w:rsidRPr="008E639D">
              <w:rPr>
                <w:b/>
                <w:noProof/>
                <w:color w:val="41A151"/>
                <w:shd w:val="clear" w:color="auto" w:fill="C9F3CD"/>
              </w:rPr>
              <w:t>else</w:t>
            </w:r>
            <w:r w:rsidRPr="002820D0">
              <w:t>]}</w:t>
            </w:r>
          </w:p>
          <w:p w14:paraId="06E5983E" w14:textId="360C3914" w:rsidR="002820D0" w:rsidRPr="00667D28" w:rsidRDefault="002820D0" w:rsidP="004E0F22">
            <w:pPr>
              <w:spacing w:before="120" w:after="120"/>
            </w:pPr>
            <w:r w:rsidRPr="002820D0">
              <w:t xml:space="preserve">All right, title, and interest in all assets of the Decedent referenced above in </w:t>
            </w:r>
            <w:r w:rsidRPr="002820D0">
              <w:rPr>
                <w:rFonts w:cstheme="majorHAnsi"/>
              </w:rPr>
              <w:t xml:space="preserve">paragraph </w:t>
            </w:r>
            <w:r w:rsidRPr="002820D0">
              <w:rPr>
                <w:rFonts w:cstheme="majorHAnsi"/>
              </w:rPr>
              <w:fldChar w:fldCharType="begin"/>
            </w:r>
            <w:r w:rsidRPr="002820D0">
              <w:rPr>
                <w:rFonts w:cstheme="majorHAnsi"/>
              </w:rPr>
              <w:instrText xml:space="preserve"> REF _Ref149204123 \r \h  \* MERGEFORMAT </w:instrText>
            </w:r>
            <w:r w:rsidRPr="002820D0">
              <w:rPr>
                <w:rFonts w:cstheme="majorHAnsi"/>
              </w:rPr>
            </w:r>
            <w:r w:rsidRPr="002820D0">
              <w:rPr>
                <w:rFonts w:cstheme="majorHAnsi"/>
              </w:rPr>
              <w:fldChar w:fldCharType="separate"/>
            </w:r>
            <w:r w:rsidR="00363613">
              <w:rPr>
                <w:rFonts w:cstheme="majorHAnsi"/>
              </w:rPr>
              <w:t>9</w:t>
            </w:r>
            <w:r w:rsidRPr="002820D0">
              <w:rPr>
                <w:rFonts w:cstheme="majorHAnsi"/>
              </w:rPr>
              <w:fldChar w:fldCharType="end"/>
            </w:r>
            <w:r w:rsidRPr="002820D0">
              <w:t>, whether community or separate, moveable or immovable, tangible or intangible, wheresoever located</w:t>
            </w:r>
            <w:r>
              <w:t>.</w:t>
            </w:r>
          </w:p>
          <w:p w14:paraId="13EB59A7" w14:textId="2D6062DD" w:rsidR="006F67FB" w:rsidRPr="00430291" w:rsidRDefault="00667D28" w:rsidP="004E0F22">
            <w:pPr>
              <w:spacing w:before="120" w:after="120"/>
              <w:rPr>
                <w:rFonts w:cs="Times New Roman"/>
              </w:rPr>
            </w:pPr>
            <w:r w:rsidRPr="00667D28">
              <w:rPr>
                <w:rFonts w:cs="Times New Roman"/>
              </w:rPr>
              <w:t>{[</w:t>
            </w:r>
            <w:r w:rsidRPr="008E639D">
              <w:rPr>
                <w:rFonts w:cs="Times New Roman"/>
                <w:b/>
                <w:noProof/>
                <w:color w:val="41A151"/>
                <w:shd w:val="clear" w:color="auto" w:fill="C9F3CD"/>
              </w:rPr>
              <w:t>endif</w:t>
            </w:r>
            <w:r w:rsidRPr="00667D28">
              <w:rPr>
                <w:rFonts w:cs="Times New Roman"/>
              </w:rPr>
              <w:t>]}</w:t>
            </w:r>
          </w:p>
        </w:tc>
      </w:tr>
    </w:tbl>
    <w:p w14:paraId="21EFA60E" w14:textId="44187DD9" w:rsidR="00130CFC" w:rsidRPr="00430291" w:rsidRDefault="00130CFC">
      <w:r w:rsidRPr="00430291">
        <w:t>{[</w:t>
      </w:r>
      <w:r w:rsidRPr="008E639D">
        <w:rPr>
          <w:b/>
          <w:noProof/>
          <w:color w:val="C8792A"/>
          <w:shd w:val="clear" w:color="auto" w:fill="FAE7D2"/>
        </w:rPr>
        <w:t>endlist</w:t>
      </w:r>
      <w:r w:rsidRPr="00430291">
        <w:t>]}</w:t>
      </w:r>
    </w:p>
    <w:p w14:paraId="0694ABE6" w14:textId="0CA14563" w:rsidR="00130CFC" w:rsidRPr="00430291" w:rsidRDefault="00130CFC">
      <w:r w:rsidRPr="00430291">
        <w:t>{[</w:t>
      </w:r>
      <w:r w:rsidRPr="008E639D">
        <w:rPr>
          <w:b/>
          <w:noProof/>
          <w:color w:val="41A151"/>
          <w:highlight w:val="green"/>
          <w:shd w:val="clear" w:color="auto" w:fill="C9F3CD"/>
        </w:rPr>
        <w:t>endif</w:t>
      </w:r>
      <w:r w:rsidRPr="00430291">
        <w:t>]}</w:t>
      </w:r>
    </w:p>
    <w:p w14:paraId="78471DFB" w14:textId="55EBA323" w:rsidR="00130CFC" w:rsidRPr="00430291" w:rsidRDefault="00130CFC">
      <w:r w:rsidRPr="00430291">
        <w:t>{[</w:t>
      </w:r>
      <w:r w:rsidRPr="008E639D">
        <w:rPr>
          <w:b/>
          <w:noProof/>
          <w:color w:val="41A151"/>
          <w:highlight w:val="yellow"/>
          <w:shd w:val="clear" w:color="auto" w:fill="C9F3CD"/>
        </w:rPr>
        <w:t>else</w:t>
      </w:r>
      <w:r w:rsidRPr="00430291">
        <w:t>]}</w:t>
      </w:r>
    </w:p>
    <w:p w14:paraId="51DEABD6" w14:textId="4D1A8283" w:rsidR="00130CFC" w:rsidRDefault="00130CFC">
      <w:r w:rsidRPr="00430291">
        <w:t>{[</w:t>
      </w:r>
      <w:r w:rsidRPr="008E639D">
        <w:rPr>
          <w:b/>
          <w:noProof/>
          <w:color w:val="41A151"/>
          <w:shd w:val="clear" w:color="auto" w:fill="C9F3CD"/>
        </w:rPr>
        <w:t>if</w:t>
      </w:r>
      <w:r w:rsidRPr="008E639D">
        <w:rPr>
          <w:noProof/>
          <w:color w:val="2157AD"/>
          <w:shd w:val="clear" w:color="auto" w:fill="C9F3CD"/>
        </w:rPr>
        <w:t xml:space="preserve"> </w:t>
      </w:r>
      <w:r w:rsidRPr="008E639D">
        <w:rPr>
          <w:noProof/>
          <w:color w:val="2157AD"/>
          <w:highlight w:val="green"/>
          <w:shd w:val="clear" w:color="auto" w:fill="C9F3CD"/>
        </w:rPr>
        <w:t>FileType</w:t>
      </w:r>
      <w:r w:rsidRPr="008E639D">
        <w:rPr>
          <w:noProof/>
          <w:color w:val="2157AD"/>
          <w:shd w:val="clear" w:color="auto" w:fill="C9F3CD"/>
        </w:rPr>
        <w:t xml:space="preserve"> == "</w:t>
      </w:r>
      <w:r w:rsidRPr="008E639D">
        <w:rPr>
          <w:noProof/>
          <w:color w:val="2157AD"/>
          <w:highlight w:val="red"/>
          <w:shd w:val="clear" w:color="auto" w:fill="C9F3CD"/>
        </w:rPr>
        <w:t>Testate</w:t>
      </w:r>
      <w:proofErr w:type="gramStart"/>
      <w:r w:rsidRPr="008E639D">
        <w:rPr>
          <w:noProof/>
          <w:color w:val="2157AD"/>
          <w:shd w:val="clear" w:color="auto" w:fill="C9F3CD"/>
        </w:rPr>
        <w:t>"</w:t>
      </w:r>
      <w:r w:rsidRPr="00430291">
        <w:t>]}</w:t>
      </w:r>
      <w:proofErr w:type="gramEnd"/>
    </w:p>
    <w:p w14:paraId="781E9B9D" w14:textId="77777777" w:rsidR="00EC4FD6" w:rsidRDefault="00EC4FD6" w:rsidP="00EC4FD6">
      <w:pPr>
        <w:rPr>
          <w:rFonts w:eastAsia="PMingLiU" w:cs="Times New Roman"/>
        </w:rPr>
      </w:pPr>
      <w:bookmarkStart w:id="5" w:name="_Hlk183462884"/>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w:t>
      </w:r>
      <w:proofErr w:type="gramStart"/>
      <w:r w:rsidRPr="008E639D">
        <w:rPr>
          <w:rFonts w:eastAsia="PMingLiU" w:cs="Times New Roman"/>
          <w:noProof/>
          <w:color w:val="2157AD"/>
          <w:highlight w:val="green"/>
          <w:shd w:val="clear" w:color="auto" w:fill="C9F3CD"/>
        </w:rPr>
        <w:t>SpecificBequestsTF</w:t>
      </w:r>
      <w:r>
        <w:rPr>
          <w:rFonts w:eastAsia="PMingLiU" w:cs="Times New Roman"/>
        </w:rPr>
        <w:t>]}</w:t>
      </w:r>
      <w:proofErr w:type="gramEnd"/>
    </w:p>
    <w:p w14:paraId="5B5C1F03" w14:textId="4944DAF5" w:rsidR="00EC4FD6" w:rsidRDefault="00EC4FD6" w:rsidP="00EC4FD6">
      <w:pPr>
        <w:rPr>
          <w:rFonts w:eastAsia="PMingLiU" w:cs="Times New Roman"/>
        </w:rPr>
      </w:pPr>
      <w:r>
        <w:rPr>
          <w:rFonts w:eastAsia="PMingLiU" w:cs="Times New Roman"/>
        </w:rPr>
        <w:t>{[</w:t>
      </w:r>
      <w:r w:rsidRPr="008E639D">
        <w:rPr>
          <w:rFonts w:eastAsia="PMingLiU" w:cs="Times New Roman"/>
          <w:b/>
          <w:noProof/>
          <w:color w:val="C8792A"/>
          <w:shd w:val="clear" w:color="auto" w:fill="FAE7D2"/>
        </w:rPr>
        <w:t>list</w:t>
      </w:r>
      <w:r w:rsidRPr="008E639D">
        <w:rPr>
          <w:rFonts w:eastAsia="PMingLiU" w:cs="Times New Roman"/>
          <w:noProof/>
          <w:color w:val="2157AD"/>
          <w:shd w:val="clear" w:color="auto" w:fill="FAE7D2"/>
        </w:rPr>
        <w:t xml:space="preserve"> </w:t>
      </w:r>
      <w:proofErr w:type="gramStart"/>
      <w:r w:rsidRPr="008E639D">
        <w:rPr>
          <w:rFonts w:eastAsia="PMingLiU" w:cs="Times New Roman"/>
          <w:noProof/>
          <w:color w:val="2157AD"/>
          <w:shd w:val="clear" w:color="auto" w:fill="FAE7D2"/>
        </w:rPr>
        <w:t>AdminSpecificBequests</w:t>
      </w:r>
      <w:r>
        <w:rPr>
          <w:rFonts w:eastAsia="PMingLiU" w:cs="Times New Roman"/>
        </w:rPr>
        <w:t>]}</w:t>
      </w:r>
      <w:bookmarkEnd w:id="5"/>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5233"/>
      </w:tblGrid>
      <w:tr w:rsidR="00EC4FD6" w:rsidRPr="00430291" w14:paraId="3E6DE380" w14:textId="77777777" w:rsidTr="004343DB">
        <w:trPr>
          <w:cantSplit/>
          <w:trHeight w:val="360"/>
        </w:trPr>
        <w:tc>
          <w:tcPr>
            <w:tcW w:w="4050" w:type="dxa"/>
            <w:tcBorders>
              <w:top w:val="single" w:sz="12" w:space="0" w:color="auto"/>
              <w:bottom w:val="single" w:sz="12" w:space="0" w:color="auto"/>
            </w:tcBorders>
            <w:vAlign w:val="bottom"/>
          </w:tcPr>
          <w:p w14:paraId="24788AC1" w14:textId="5953BA28" w:rsidR="00EC4FD6" w:rsidRPr="00430291" w:rsidRDefault="00EF15E2" w:rsidP="002F4051">
            <w:pPr>
              <w:spacing w:before="360" w:after="360"/>
              <w:rPr>
                <w:rFonts w:cs="Times New Roman"/>
              </w:rPr>
            </w:pPr>
            <w:r>
              <w:rPr>
                <w:rFonts w:eastAsia="PMingLiU" w:cs="Times New Roman"/>
              </w:rPr>
              <w:t>{[</w:t>
            </w:r>
            <w:r w:rsidRPr="00DD1BB8">
              <w:rPr>
                <w:rFonts w:eastAsia="PMingLiU" w:cs="Times New Roman"/>
                <w:b/>
                <w:noProof/>
                <w:color w:val="41A151"/>
                <w:shd w:val="clear" w:color="auto" w:fill="C9F3CD"/>
              </w:rPr>
              <w:t>if</w:t>
            </w:r>
            <w:r w:rsidRPr="00DD1BB8">
              <w:rPr>
                <w:rFonts w:eastAsia="PMingLiU" w:cs="Times New Roman"/>
                <w:noProof/>
                <w:color w:val="2157AD"/>
                <w:shd w:val="clear" w:color="auto" w:fill="C9F3CD"/>
              </w:rPr>
              <w:t xml:space="preserve"> BequestType == "Trust"</w:t>
            </w:r>
            <w:r>
              <w:rPr>
                <w:rFonts w:eastAsia="PMingLiU" w:cs="Times New Roman"/>
              </w:rPr>
              <w:t>]}</w:t>
            </w:r>
            <w:r>
              <w:rPr>
                <w:rFonts w:cs="Times New Roman"/>
              </w:rPr>
              <w:t>{[</w:t>
            </w:r>
            <w:r w:rsidRPr="008E639D">
              <w:rPr>
                <w:rFonts w:cs="Times New Roman"/>
                <w:b/>
                <w:noProof/>
                <w:color w:val="C8792A"/>
                <w:shd w:val="clear" w:color="auto" w:fill="FAE7D2"/>
              </w:rPr>
              <w:t>list</w:t>
            </w:r>
            <w:r w:rsidRPr="008E639D">
              <w:rPr>
                <w:rFonts w:cs="Times New Roman"/>
                <w:noProof/>
                <w:color w:val="2157AD"/>
                <w:shd w:val="clear" w:color="auto" w:fill="FAE7D2"/>
              </w:rPr>
              <w:t xml:space="preserve"> </w:t>
            </w:r>
            <w:r w:rsidR="006D76C9">
              <w:rPr>
                <w:rFonts w:cs="Times New Roman"/>
                <w:noProof/>
                <w:color w:val="2157AD"/>
                <w:shd w:val="clear" w:color="auto" w:fill="FAE7D2"/>
              </w:rPr>
              <w:t>BequestTrustees1</w:t>
            </w:r>
            <w:r w:rsidRPr="008E639D">
              <w:rPr>
                <w:rFonts w:cs="Times New Roman"/>
                <w:noProof/>
                <w:color w:val="2157AD"/>
                <w:shd w:val="clear" w:color="auto" w:fill="FAE7D2"/>
              </w:rPr>
              <w:t>|filter: NameCO|punc: "1, 2, and 3"</w:t>
            </w:r>
            <w:r>
              <w:rPr>
                <w:rFonts w:cs="Times New Roman"/>
              </w:rPr>
              <w:t>]}{[</w:t>
            </w:r>
            <w:proofErr w:type="spellStart"/>
            <w:r w:rsidRPr="008E639D">
              <w:rPr>
                <w:rFonts w:cs="Times New Roman"/>
                <w:noProof/>
                <w:color w:val="2157AD"/>
                <w:shd w:val="clear" w:color="auto" w:fill="C9E1F3"/>
              </w:rPr>
              <w:t>NameCO</w:t>
            </w:r>
            <w:proofErr w:type="spellEnd"/>
            <w:r>
              <w:rPr>
                <w:rFonts w:cs="Times New Roman"/>
              </w:rPr>
              <w:t>]}{[</w:t>
            </w:r>
            <w:r w:rsidRPr="008E639D">
              <w:rPr>
                <w:rFonts w:cs="Times New Roman"/>
                <w:b/>
                <w:noProof/>
                <w:color w:val="C8792A"/>
                <w:shd w:val="clear" w:color="auto" w:fill="FAE7D2"/>
              </w:rPr>
              <w:t>endlist</w:t>
            </w:r>
            <w:r>
              <w:rPr>
                <w:rFonts w:cs="Times New Roman"/>
              </w:rPr>
              <w:t>]}, as {[</w:t>
            </w:r>
            <w:r w:rsidRPr="008E639D">
              <w:rPr>
                <w:rFonts w:cs="Times New Roman"/>
                <w:b/>
                <w:noProof/>
                <w:color w:val="41A151"/>
                <w:shd w:val="clear" w:color="auto" w:fill="C9F3CD"/>
              </w:rPr>
              <w:t>if</w:t>
            </w:r>
            <w:r w:rsidRPr="008E639D">
              <w:rPr>
                <w:rFonts w:cs="Times New Roman"/>
                <w:noProof/>
                <w:color w:val="2157AD"/>
                <w:shd w:val="clear" w:color="auto" w:fill="C9F3CD"/>
              </w:rPr>
              <w:t xml:space="preserve"> (</w:t>
            </w:r>
            <w:r w:rsidR="006D76C9">
              <w:rPr>
                <w:rFonts w:cs="Times New Roman"/>
                <w:noProof/>
                <w:color w:val="2157AD"/>
                <w:shd w:val="clear" w:color="auto" w:fill="C9F3CD"/>
              </w:rPr>
              <w:t>BequestTrustees1</w:t>
            </w:r>
            <w:r w:rsidRPr="008E639D">
              <w:rPr>
                <w:rFonts w:cs="Times New Roman"/>
                <w:noProof/>
                <w:color w:val="2157AD"/>
                <w:shd w:val="clear" w:color="auto" w:fill="C9F3CD"/>
              </w:rPr>
              <w:t>|filter: NameCO).length &gt; 1</w:t>
            </w:r>
            <w:r>
              <w:rPr>
                <w:rFonts w:cs="Times New Roman"/>
              </w:rPr>
              <w:t>]}Co-Trustees{[</w:t>
            </w:r>
            <w:r w:rsidRPr="008E639D">
              <w:rPr>
                <w:rFonts w:cs="Times New Roman"/>
                <w:b/>
                <w:noProof/>
                <w:color w:val="41A151"/>
                <w:shd w:val="clear" w:color="auto" w:fill="C9F3CD"/>
              </w:rPr>
              <w:t>else</w:t>
            </w:r>
            <w:r>
              <w:rPr>
                <w:rFonts w:cs="Times New Roman"/>
              </w:rPr>
              <w:t>]}Trustee{[</w:t>
            </w:r>
            <w:r w:rsidRPr="008E639D">
              <w:rPr>
                <w:rFonts w:cs="Times New Roman"/>
                <w:b/>
                <w:noProof/>
                <w:color w:val="41A151"/>
                <w:shd w:val="clear" w:color="auto" w:fill="C9F3CD"/>
              </w:rPr>
              <w:t>endif</w:t>
            </w:r>
            <w:r>
              <w:rPr>
                <w:rFonts w:cs="Times New Roman"/>
              </w:rPr>
              <w:t>]} of a trust for {[</w:t>
            </w:r>
            <w:r w:rsidRPr="008E639D">
              <w:rPr>
                <w:rFonts w:cs="Times New Roman"/>
                <w:b/>
                <w:noProof/>
                <w:color w:val="41A151"/>
                <w:shd w:val="clear" w:color="auto" w:fill="C9F3CD"/>
              </w:rPr>
              <w:t>endif</w:t>
            </w:r>
            <w:r>
              <w:rPr>
                <w:rFonts w:cs="Times New Roman"/>
              </w:rPr>
              <w:t>]}</w:t>
            </w:r>
            <w:r w:rsidR="00DD1BB8">
              <w:rPr>
                <w:rFonts w:eastAsia="PMingLiU" w:cs="Times New Roman"/>
              </w:rPr>
              <w:t>{[</w:t>
            </w:r>
            <w:r w:rsidR="00DD1BB8" w:rsidRPr="008E639D">
              <w:rPr>
                <w:rFonts w:eastAsia="PMingLiU" w:cs="Times New Roman"/>
                <w:b/>
                <w:noProof/>
                <w:color w:val="C8792A"/>
                <w:shd w:val="clear" w:color="auto" w:fill="FAE7D2"/>
              </w:rPr>
              <w:t>list</w:t>
            </w:r>
            <w:r w:rsidR="00DD1BB8" w:rsidRPr="008E639D">
              <w:rPr>
                <w:rFonts w:eastAsia="PMingLiU" w:cs="Times New Roman"/>
                <w:noProof/>
                <w:color w:val="2157AD"/>
                <w:shd w:val="clear" w:color="auto" w:fill="FAE7D2"/>
              </w:rPr>
              <w:t xml:space="preserve"> BequestRecipients</w:t>
            </w:r>
            <w:r w:rsidR="00DD1BB8">
              <w:rPr>
                <w:rFonts w:eastAsia="PMingLiU" w:cs="Times New Roman"/>
                <w:noProof/>
                <w:color w:val="2157AD"/>
                <w:shd w:val="clear" w:color="auto" w:fill="FAE7D2"/>
              </w:rPr>
              <w:t>|punc: "1, 2, and 3"</w:t>
            </w:r>
            <w:r w:rsidR="00DD1BB8">
              <w:rPr>
                <w:rFonts w:eastAsia="PMingLiU" w:cs="Times New Roman"/>
              </w:rPr>
              <w:t>]}</w:t>
            </w:r>
            <w:r>
              <w:rPr>
                <w:rFonts w:eastAsia="PMingLiU" w:cs="Times New Roman"/>
              </w:rPr>
              <w:t>{[</w:t>
            </w:r>
            <w:proofErr w:type="spellStart"/>
            <w:r w:rsidRPr="008E639D">
              <w:rPr>
                <w:rFonts w:eastAsia="PMingLiU" w:cs="Times New Roman"/>
                <w:noProof/>
                <w:color w:val="2157AD"/>
                <w:shd w:val="clear" w:color="auto" w:fill="C9E1F3"/>
              </w:rPr>
              <w:t>SelectBequestRecipient.NameCO</w:t>
            </w:r>
            <w:proofErr w:type="spellEnd"/>
            <w:r>
              <w:rPr>
                <w:rFonts w:eastAsia="PMingLiU" w:cs="Times New Roman"/>
              </w:rPr>
              <w:t>]}</w:t>
            </w:r>
            <w:r w:rsidR="00DD1BB8">
              <w:rPr>
                <w:rFonts w:eastAsia="PMingLiU" w:cs="Times New Roman"/>
              </w:rPr>
              <w:t>{[endlist]}</w:t>
            </w:r>
          </w:p>
        </w:tc>
        <w:tc>
          <w:tcPr>
            <w:tcW w:w="5233" w:type="dxa"/>
            <w:tcBorders>
              <w:top w:val="single" w:sz="12" w:space="0" w:color="auto"/>
              <w:bottom w:val="single" w:sz="12" w:space="0" w:color="auto"/>
            </w:tcBorders>
            <w:vAlign w:val="bottom"/>
          </w:tcPr>
          <w:p w14:paraId="357D7314" w14:textId="3CC41A67" w:rsidR="00110520" w:rsidRDefault="00263ABA" w:rsidP="00AB41B8">
            <w:pPr>
              <w:spacing w:after="120"/>
              <w:rPr>
                <w:rFonts w:eastAsia="PMingLiU" w:cs="Times New Roman"/>
              </w:rPr>
            </w:pPr>
            <w:r>
              <w:rPr>
                <w:rFonts w:eastAsia="PMingLiU" w:cs="Times New Roman"/>
              </w:rPr>
              <w:t xml:space="preserve">As a special bequest, </w:t>
            </w:r>
            <w:r w:rsidR="00CA6535">
              <w:rPr>
                <w:rFonts w:eastAsia="PMingLiU" w:cs="Times New Roman"/>
              </w:rPr>
              <w:t>{[</w:t>
            </w:r>
            <w:r w:rsidR="00CA6535" w:rsidRPr="008E639D">
              <w:rPr>
                <w:rFonts w:eastAsia="PMingLiU" w:cs="Times New Roman"/>
                <w:b/>
                <w:noProof/>
                <w:color w:val="41A151"/>
                <w:shd w:val="clear" w:color="auto" w:fill="C9F3CD"/>
              </w:rPr>
              <w:t>if</w:t>
            </w:r>
            <w:r w:rsidR="00CA6535" w:rsidRPr="008E639D">
              <w:rPr>
                <w:rFonts w:eastAsia="PMingLiU" w:cs="Times New Roman"/>
                <w:noProof/>
                <w:color w:val="2157AD"/>
                <w:shd w:val="clear" w:color="auto" w:fill="C9F3CD"/>
              </w:rPr>
              <w:t xml:space="preserve"> BequestType == "Usufruct"</w:t>
            </w:r>
            <w:r w:rsidR="00CA6535">
              <w:rPr>
                <w:rFonts w:eastAsia="PMingLiU" w:cs="Times New Roman"/>
              </w:rPr>
              <w:t>]}</w:t>
            </w:r>
            <w:r>
              <w:rPr>
                <w:rFonts w:eastAsia="PMingLiU" w:cs="Times New Roman"/>
              </w:rPr>
              <w:t>a</w:t>
            </w:r>
            <w:r w:rsidR="00CA6535">
              <w:rPr>
                <w:rFonts w:eastAsia="PMingLiU" w:cs="Times New Roman"/>
              </w:rPr>
              <w:t xml:space="preserve"> usufruct, </w:t>
            </w:r>
            <w:r w:rsidR="00CA6535">
              <w:t>{[</w:t>
            </w:r>
            <w:r w:rsidR="00CA6535" w:rsidRPr="008E639D">
              <w:rPr>
                <w:b/>
                <w:noProof/>
                <w:color w:val="41A151"/>
                <w:shd w:val="clear" w:color="auto" w:fill="C9F3CD"/>
              </w:rPr>
              <w:t>if</w:t>
            </w:r>
            <w:r w:rsidR="00CA6535" w:rsidRPr="008E639D">
              <w:rPr>
                <w:noProof/>
                <w:color w:val="2157AD"/>
                <w:shd w:val="clear" w:color="auto" w:fill="C9F3CD"/>
              </w:rPr>
              <w:t xml:space="preserve"> BequestUsufructTerm == "For life"</w:t>
            </w:r>
            <w:r w:rsidR="00CA6535" w:rsidRPr="008250F5">
              <w:t>]}for life{[</w:t>
            </w:r>
            <w:r w:rsidR="00CA6535" w:rsidRPr="008E639D">
              <w:rPr>
                <w:b/>
                <w:noProof/>
                <w:color w:val="41A151"/>
                <w:shd w:val="clear" w:color="auto" w:fill="C9F3CD"/>
              </w:rPr>
              <w:t>elseif</w:t>
            </w:r>
            <w:r w:rsidR="00CA6535" w:rsidRPr="008E639D">
              <w:rPr>
                <w:noProof/>
                <w:color w:val="2157AD"/>
                <w:shd w:val="clear" w:color="auto" w:fill="C9F3CD"/>
              </w:rPr>
              <w:t xml:space="preserve"> BequestUsufructTerm == "Terminate on remarriage"</w:t>
            </w:r>
            <w:r w:rsidR="00CA6535" w:rsidRPr="008250F5">
              <w:t>]}for life</w:t>
            </w:r>
            <w:r w:rsidR="00CA6535">
              <w:t xml:space="preserve"> </w:t>
            </w:r>
            <w:r w:rsidR="00CA6535" w:rsidRPr="00B83623">
              <w:t>or until remarriage, whichever is the first to occur</w:t>
            </w:r>
            <w:r w:rsidR="00CA6535">
              <w:t>{[</w:t>
            </w:r>
            <w:r w:rsidR="00CA6535" w:rsidRPr="008E639D">
              <w:rPr>
                <w:b/>
                <w:noProof/>
                <w:color w:val="41A151"/>
                <w:shd w:val="clear" w:color="auto" w:fill="C9F3CD"/>
              </w:rPr>
              <w:t>elseif</w:t>
            </w:r>
            <w:r w:rsidR="00CA6535" w:rsidRPr="008E639D">
              <w:rPr>
                <w:noProof/>
                <w:color w:val="2157AD"/>
                <w:shd w:val="clear" w:color="auto" w:fill="C9F3CD"/>
              </w:rPr>
              <w:t xml:space="preserve"> BequestUsufructTerm == "Years"</w:t>
            </w:r>
            <w:r w:rsidR="00CA6535">
              <w:t>]}for a period of {[</w:t>
            </w:r>
            <w:proofErr w:type="spellStart"/>
            <w:r w:rsidR="00CA6535" w:rsidRPr="008E639D">
              <w:rPr>
                <w:noProof/>
                <w:color w:val="2157AD"/>
                <w:shd w:val="clear" w:color="auto" w:fill="C9E1F3"/>
              </w:rPr>
              <w:t>BequestUsufructYears|cardinal</w:t>
            </w:r>
            <w:proofErr w:type="spellEnd"/>
            <w:r w:rsidR="00CA6535">
              <w:t>]} ({[</w:t>
            </w:r>
            <w:proofErr w:type="spellStart"/>
            <w:r w:rsidR="00CA6535" w:rsidRPr="008E639D">
              <w:rPr>
                <w:noProof/>
                <w:color w:val="2157AD"/>
                <w:shd w:val="clear" w:color="auto" w:fill="C9E1F3"/>
              </w:rPr>
              <w:t>BequestUsufructYears</w:t>
            </w:r>
            <w:proofErr w:type="spellEnd"/>
            <w:r w:rsidR="00CA6535">
              <w:t>]}) years{[</w:t>
            </w:r>
            <w:r w:rsidR="00CA6535" w:rsidRPr="008E639D">
              <w:rPr>
                <w:b/>
                <w:noProof/>
                <w:color w:val="41A151"/>
                <w:shd w:val="clear" w:color="auto" w:fill="C9F3CD"/>
              </w:rPr>
              <w:t>elseif</w:t>
            </w:r>
            <w:r w:rsidR="00CA6535" w:rsidRPr="008E639D">
              <w:rPr>
                <w:noProof/>
                <w:color w:val="2157AD"/>
                <w:shd w:val="clear" w:color="auto" w:fill="C9F3CD"/>
              </w:rPr>
              <w:t xml:space="preserve"> BequestUsufructTerm == "Custom" &amp;&amp; BequestCustomUsufructTerm</w:t>
            </w:r>
            <w:r w:rsidR="00CA6535">
              <w:t>]}{[</w:t>
            </w:r>
            <w:r w:rsidR="00CA6535" w:rsidRPr="008E639D">
              <w:rPr>
                <w:noProof/>
                <w:color w:val="2157AD"/>
                <w:shd w:val="clear" w:color="auto" w:fill="C9E1F3"/>
              </w:rPr>
              <w:t>BequestCustomUsufructTerm</w:t>
            </w:r>
            <w:r w:rsidR="00CA6535">
              <w:t>]}{[</w:t>
            </w:r>
            <w:r w:rsidR="00CA6535" w:rsidRPr="008E639D">
              <w:rPr>
                <w:b/>
                <w:noProof/>
                <w:color w:val="41A151"/>
                <w:shd w:val="clear" w:color="auto" w:fill="C9F3CD"/>
              </w:rPr>
              <w:t>else</w:t>
            </w:r>
            <w:r w:rsidR="00CA6535">
              <w:t>]}</w:t>
            </w:r>
            <w:r w:rsidR="00CA6535" w:rsidRPr="00F44B28">
              <w:rPr>
                <w:highlight w:val="yellow"/>
              </w:rPr>
              <w:t>___________________</w:t>
            </w:r>
            <w:r w:rsidR="00CA6535" w:rsidRPr="00B83623">
              <w:t>{[</w:t>
            </w:r>
            <w:r w:rsidR="00CA6535" w:rsidRPr="008E639D">
              <w:rPr>
                <w:b/>
                <w:noProof/>
                <w:color w:val="41A151"/>
                <w:shd w:val="clear" w:color="auto" w:fill="C9F3CD"/>
              </w:rPr>
              <w:t>endif</w:t>
            </w:r>
            <w:r w:rsidR="00CA6535" w:rsidRPr="00B83623">
              <w:t>]}</w:t>
            </w:r>
            <w:r w:rsidR="00CA6535">
              <w:rPr>
                <w:rFonts w:cs="Times New Roman"/>
              </w:rPr>
              <w:t xml:space="preserve">, and </w:t>
            </w:r>
            <w:r w:rsidR="00CA6535" w:rsidRPr="0050766F">
              <w:rPr>
                <w:rFonts w:cs="Times New Roman"/>
              </w:rPr>
              <w:t xml:space="preserve">which usufruct shall be </w:t>
            </w:r>
            <w:r w:rsidR="00CA6535">
              <w:rPr>
                <w:rFonts w:cs="Times New Roman"/>
              </w:rPr>
              <w:t>{[</w:t>
            </w:r>
            <w:proofErr w:type="spellStart"/>
            <w:r w:rsidR="00CA6535" w:rsidRPr="008E639D">
              <w:rPr>
                <w:noProof/>
                <w:color w:val="2157AD"/>
                <w:shd w:val="clear" w:color="auto" w:fill="C9E1F3"/>
              </w:rPr>
              <w:t>Bequest</w:t>
            </w:r>
            <w:r w:rsidR="00CA6535" w:rsidRPr="008E639D">
              <w:rPr>
                <w:rFonts w:cs="Times New Roman"/>
                <w:noProof/>
                <w:color w:val="2157AD"/>
                <w:shd w:val="clear" w:color="auto" w:fill="C9E1F3"/>
              </w:rPr>
              <w:t>UsufructBondTF</w:t>
            </w:r>
            <w:proofErr w:type="spellEnd"/>
            <w:r w:rsidR="00CA6535" w:rsidRPr="008E639D">
              <w:rPr>
                <w:rFonts w:cs="Times New Roman"/>
                <w:noProof/>
                <w:color w:val="2157AD"/>
                <w:shd w:val="clear" w:color="auto" w:fill="C9E1F3"/>
              </w:rPr>
              <w:t xml:space="preserve"> ? "without" : "with</w:t>
            </w:r>
            <w:proofErr w:type="gramStart"/>
            <w:r w:rsidR="00CA6535" w:rsidRPr="008E639D">
              <w:rPr>
                <w:rFonts w:cs="Times New Roman"/>
                <w:noProof/>
                <w:color w:val="2157AD"/>
                <w:shd w:val="clear" w:color="auto" w:fill="C9E1F3"/>
              </w:rPr>
              <w:t>"</w:t>
            </w:r>
            <w:r w:rsidR="00CA6535">
              <w:rPr>
                <w:rFonts w:cs="Times New Roman"/>
              </w:rPr>
              <w:t>]}</w:t>
            </w:r>
            <w:proofErr w:type="gramEnd"/>
            <w:r w:rsidR="00CA6535" w:rsidRPr="0050766F">
              <w:rPr>
                <w:rFonts w:cs="Times New Roman"/>
              </w:rPr>
              <w:t xml:space="preserve"> bond </w:t>
            </w:r>
            <w:proofErr w:type="gramStart"/>
            <w:r w:rsidR="00CA6535" w:rsidRPr="0050766F">
              <w:rPr>
                <w:rFonts w:cs="Times New Roman"/>
              </w:rPr>
              <w:t xml:space="preserve">and </w:t>
            </w:r>
            <w:r w:rsidR="00CA6535">
              <w:rPr>
                <w:rFonts w:cs="Times New Roman"/>
              </w:rPr>
              <w:t>{[</w:t>
            </w:r>
            <w:proofErr w:type="spellStart"/>
            <w:proofErr w:type="gramEnd"/>
            <w:r w:rsidR="00CA6535" w:rsidRPr="008E639D">
              <w:rPr>
                <w:noProof/>
                <w:color w:val="2157AD"/>
                <w:shd w:val="clear" w:color="auto" w:fill="C9E1F3"/>
              </w:rPr>
              <w:t>Bequest</w:t>
            </w:r>
            <w:r w:rsidR="00CA6535" w:rsidRPr="008E639D">
              <w:rPr>
                <w:rFonts w:cs="Times New Roman"/>
                <w:noProof/>
                <w:color w:val="2157AD"/>
                <w:shd w:val="clear" w:color="auto" w:fill="C9E1F3"/>
              </w:rPr>
              <w:t>UsufructDispensationTF</w:t>
            </w:r>
            <w:proofErr w:type="spellEnd"/>
            <w:r w:rsidR="00CA6535" w:rsidRPr="008E639D">
              <w:rPr>
                <w:rFonts w:cs="Times New Roman"/>
                <w:noProof/>
                <w:color w:val="2157AD"/>
                <w:shd w:val="clear" w:color="auto" w:fill="C9E1F3"/>
              </w:rPr>
              <w:t xml:space="preserve"> ? "with" : "without"</w:t>
            </w:r>
            <w:r w:rsidR="00CA6535">
              <w:rPr>
                <w:rFonts w:cs="Times New Roman"/>
              </w:rPr>
              <w:t>]}</w:t>
            </w:r>
            <w:r w:rsidR="00CA6535" w:rsidRPr="0050766F">
              <w:rPr>
                <w:rFonts w:cs="Times New Roman"/>
              </w:rPr>
              <w:t xml:space="preserve"> the right of disposition</w:t>
            </w:r>
            <w:r w:rsidR="00CA6535">
              <w:rPr>
                <w:rFonts w:cs="Times New Roman"/>
              </w:rPr>
              <w:t xml:space="preserve">, </w:t>
            </w:r>
            <w:r w:rsidR="00CA6535">
              <w:rPr>
                <w:rFonts w:eastAsia="PMingLiU" w:cs="Times New Roman"/>
              </w:rPr>
              <w:t>{[</w:t>
            </w:r>
            <w:r w:rsidR="00CA6535" w:rsidRPr="008E639D">
              <w:rPr>
                <w:rFonts w:eastAsia="PMingLiU" w:cs="Times New Roman"/>
                <w:b/>
                <w:noProof/>
                <w:color w:val="41A151"/>
                <w:shd w:val="clear" w:color="auto" w:fill="C9F3CD"/>
              </w:rPr>
              <w:t>endif</w:t>
            </w:r>
            <w:r w:rsidR="00CA6535">
              <w:rPr>
                <w:rFonts w:eastAsia="PMingLiU" w:cs="Times New Roman"/>
              </w:rPr>
              <w:t>]}</w:t>
            </w:r>
            <w:r w:rsidR="00EF15E2">
              <w:rPr>
                <w:rFonts w:eastAsia="PMingLiU" w:cs="Times New Roman"/>
              </w:rPr>
              <w:t>{[</w:t>
            </w:r>
            <w:r w:rsidR="00EF15E2" w:rsidRPr="008E639D">
              <w:rPr>
                <w:rFonts w:eastAsia="PMingLiU" w:cs="Times New Roman"/>
                <w:b/>
                <w:noProof/>
                <w:color w:val="41A151"/>
                <w:shd w:val="clear" w:color="auto" w:fill="C9F3CD"/>
              </w:rPr>
              <w:t>if</w:t>
            </w:r>
            <w:r w:rsidR="00EF15E2" w:rsidRPr="008E639D">
              <w:rPr>
                <w:rFonts w:eastAsia="PMingLiU" w:cs="Times New Roman"/>
                <w:noProof/>
                <w:color w:val="2157AD"/>
                <w:shd w:val="clear" w:color="auto" w:fill="C9F3CD"/>
              </w:rPr>
              <w:t xml:space="preserve"> !BequestEqualTF &amp;&amp; BequestRecipients.length &gt; 1</w:t>
            </w:r>
            <w:r w:rsidR="00EF15E2">
              <w:rPr>
                <w:rFonts w:eastAsia="PMingLiU" w:cs="Times New Roman"/>
              </w:rPr>
              <w:t>]}</w:t>
            </w:r>
            <w:r w:rsidR="00DD1BB8">
              <w:rPr>
                <w:rFonts w:eastAsia="PMingLiU" w:cs="Times New Roman"/>
              </w:rPr>
              <w:t>{[</w:t>
            </w:r>
            <w:r w:rsidR="00DD1BB8" w:rsidRPr="008E639D">
              <w:rPr>
                <w:rFonts w:eastAsia="PMingLiU" w:cs="Times New Roman"/>
                <w:b/>
                <w:noProof/>
                <w:color w:val="C8792A"/>
                <w:shd w:val="clear" w:color="auto" w:fill="FAE7D2"/>
              </w:rPr>
              <w:t>list</w:t>
            </w:r>
            <w:r w:rsidR="00DD1BB8" w:rsidRPr="008E639D">
              <w:rPr>
                <w:rFonts w:eastAsia="PMingLiU" w:cs="Times New Roman"/>
                <w:noProof/>
                <w:color w:val="2157AD"/>
                <w:shd w:val="clear" w:color="auto" w:fill="FAE7D2"/>
              </w:rPr>
              <w:t xml:space="preserve"> BequestRecipients</w:t>
            </w:r>
            <w:r w:rsidR="00DD1BB8">
              <w:rPr>
                <w:rFonts w:eastAsia="PMingLiU" w:cs="Times New Roman"/>
                <w:noProof/>
                <w:color w:val="2157AD"/>
                <w:shd w:val="clear" w:color="auto" w:fill="FAE7D2"/>
              </w:rPr>
              <w:t>|punc: "1, 2, and 3"</w:t>
            </w:r>
            <w:r w:rsidR="00DD1BB8">
              <w:rPr>
                <w:rFonts w:eastAsia="PMingLiU" w:cs="Times New Roman"/>
              </w:rPr>
              <w:t>]}</w:t>
            </w:r>
            <w:r w:rsidR="00EF15E2">
              <w:rPr>
                <w:rFonts w:eastAsia="PMingLiU" w:cs="Times New Roman"/>
              </w:rPr>
              <w:t>{[</w:t>
            </w:r>
            <w:proofErr w:type="spellStart"/>
            <w:r w:rsidR="00EF15E2" w:rsidRPr="008E639D">
              <w:rPr>
                <w:rFonts w:eastAsia="PMingLiU" w:cs="Times New Roman"/>
                <w:noProof/>
                <w:color w:val="2157AD"/>
                <w:shd w:val="clear" w:color="auto" w:fill="C9E1F3"/>
              </w:rPr>
              <w:t>BequestPortion|else</w:t>
            </w:r>
            <w:proofErr w:type="spellEnd"/>
            <w:r w:rsidR="00EF15E2" w:rsidRPr="008E639D">
              <w:rPr>
                <w:rFonts w:eastAsia="PMingLiU" w:cs="Times New Roman"/>
                <w:noProof/>
                <w:color w:val="2157AD"/>
                <w:shd w:val="clear" w:color="auto" w:fill="C9E1F3"/>
              </w:rPr>
              <w:t>: "____________"</w:t>
            </w:r>
            <w:r w:rsidR="00EF15E2">
              <w:rPr>
                <w:rFonts w:eastAsia="PMingLiU" w:cs="Times New Roman"/>
              </w:rPr>
              <w:t>]}</w:t>
            </w:r>
            <w:r w:rsidR="00DD1BB8">
              <w:rPr>
                <w:rFonts w:eastAsia="PMingLiU" w:cs="Times New Roman"/>
              </w:rPr>
              <w:t xml:space="preserve"> of the following to {[</w:t>
            </w:r>
            <w:proofErr w:type="spellStart"/>
            <w:r w:rsidR="00DD1BB8" w:rsidRPr="008E639D">
              <w:rPr>
                <w:rFonts w:eastAsia="PMingLiU" w:cs="Times New Roman"/>
                <w:noProof/>
                <w:color w:val="2157AD"/>
                <w:shd w:val="clear" w:color="auto" w:fill="C9E1F3"/>
              </w:rPr>
              <w:t>SelectBequestRecipient.NameCO</w:t>
            </w:r>
            <w:proofErr w:type="spellEnd"/>
            <w:r w:rsidR="00DD1BB8">
              <w:rPr>
                <w:rFonts w:eastAsia="PMingLiU" w:cs="Times New Roman"/>
              </w:rPr>
              <w:t>]}{[endlist]}</w:t>
            </w:r>
            <w:r w:rsidR="00EF15E2">
              <w:rPr>
                <w:rFonts w:eastAsia="PMingLiU" w:cs="Times New Roman"/>
              </w:rPr>
              <w:t>{[</w:t>
            </w:r>
            <w:r w:rsidR="00EF15E2" w:rsidRPr="008E639D">
              <w:rPr>
                <w:rFonts w:eastAsia="PMingLiU" w:cs="Times New Roman"/>
                <w:b/>
                <w:noProof/>
                <w:color w:val="41A151"/>
                <w:shd w:val="clear" w:color="auto" w:fill="C9F3CD"/>
              </w:rPr>
              <w:t>elseif</w:t>
            </w:r>
            <w:r w:rsidR="00EF15E2" w:rsidRPr="008E639D">
              <w:rPr>
                <w:rFonts w:eastAsia="PMingLiU" w:cs="Times New Roman"/>
                <w:b/>
                <w:noProof/>
                <w:color w:val="2157AD"/>
                <w:shd w:val="clear" w:color="auto" w:fill="C9F3CD"/>
              </w:rPr>
              <w:t xml:space="preserve"> </w:t>
            </w:r>
            <w:r w:rsidR="00373FD7" w:rsidRPr="008E639D">
              <w:rPr>
                <w:rFonts w:eastAsia="PMingLiU" w:cs="Times New Roman"/>
                <w:noProof/>
                <w:color w:val="2157AD"/>
                <w:shd w:val="clear" w:color="auto" w:fill="C9F3CD"/>
              </w:rPr>
              <w:t>BequestRecipients.length &gt; 1</w:t>
            </w:r>
            <w:r w:rsidR="00EF15E2">
              <w:rPr>
                <w:rFonts w:eastAsia="PMingLiU" w:cs="Times New Roman"/>
              </w:rPr>
              <w:t>]}</w:t>
            </w:r>
            <w:r>
              <w:rPr>
                <w:rFonts w:eastAsia="PMingLiU" w:cs="Times New Roman"/>
              </w:rPr>
              <w:t>a</w:t>
            </w:r>
            <w:r w:rsidR="00EF15E2">
              <w:rPr>
                <w:rFonts w:eastAsia="PMingLiU" w:cs="Times New Roman"/>
              </w:rPr>
              <w:t>n equal portion of</w:t>
            </w:r>
            <w:r w:rsidR="00647EEE">
              <w:rPr>
                <w:rFonts w:eastAsia="PMingLiU" w:cs="Times New Roman"/>
              </w:rPr>
              <w:t>{[</w:t>
            </w:r>
            <w:r w:rsidR="00647EEE" w:rsidRPr="008E639D">
              <w:rPr>
                <w:rFonts w:eastAsia="PMingLiU" w:cs="Times New Roman"/>
                <w:b/>
                <w:noProof/>
                <w:color w:val="41A151"/>
                <w:shd w:val="clear" w:color="auto" w:fill="C9F3CD"/>
              </w:rPr>
              <w:t>else</w:t>
            </w:r>
            <w:r w:rsidR="00647EEE">
              <w:rPr>
                <w:rFonts w:eastAsia="PMingLiU" w:cs="Times New Roman"/>
              </w:rPr>
              <w:t>]}</w:t>
            </w:r>
            <w:r>
              <w:rPr>
                <w:rFonts w:eastAsia="PMingLiU" w:cs="Times New Roman"/>
              </w:rPr>
              <w:t>a</w:t>
            </w:r>
            <w:r w:rsidR="00647EEE">
              <w:rPr>
                <w:rFonts w:eastAsia="PMingLiU" w:cs="Times New Roman"/>
              </w:rPr>
              <w:t>ll of</w:t>
            </w:r>
            <w:r w:rsidR="00EF15E2">
              <w:rPr>
                <w:rFonts w:eastAsia="PMingLiU" w:cs="Times New Roman"/>
              </w:rPr>
              <w:t>{[</w:t>
            </w:r>
            <w:r w:rsidR="00EF15E2" w:rsidRPr="008E639D">
              <w:rPr>
                <w:rFonts w:eastAsia="PMingLiU" w:cs="Times New Roman"/>
                <w:b/>
                <w:noProof/>
                <w:color w:val="41A151"/>
                <w:shd w:val="clear" w:color="auto" w:fill="C9F3CD"/>
              </w:rPr>
              <w:t>endif</w:t>
            </w:r>
            <w:r w:rsidR="00EF15E2">
              <w:rPr>
                <w:rFonts w:eastAsia="PMingLiU" w:cs="Times New Roman"/>
              </w:rPr>
              <w:t>]}:</w:t>
            </w:r>
          </w:p>
          <w:p w14:paraId="3277F41D" w14:textId="77E88394" w:rsidR="00110520" w:rsidRDefault="002D38B0" w:rsidP="00110520">
            <w:pPr>
              <w:rPr>
                <w:rFonts w:eastAsia="PMingLiU" w:cs="Times New Roman"/>
              </w:rPr>
            </w:pPr>
            <w:r w:rsidRPr="002D38B0">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MarriedTF</w:t>
            </w:r>
            <w:r w:rsidR="00F200A6" w:rsidRPr="008E639D">
              <w:rPr>
                <w:rFonts w:eastAsia="PMingLiU" w:cs="Times New Roman"/>
                <w:noProof/>
                <w:color w:val="2157AD"/>
                <w:shd w:val="clear" w:color="auto" w:fill="C9F3CD"/>
              </w:rPr>
              <w:t xml:space="preserve"> &amp;&amp; </w:t>
            </w:r>
            <w:r w:rsidRPr="008E639D">
              <w:rPr>
                <w:rFonts w:eastAsia="PMingLiU" w:cs="Times New Roman"/>
                <w:noProof/>
                <w:color w:val="2157AD"/>
                <w:shd w:val="clear" w:color="auto" w:fill="C9F3CD"/>
              </w:rPr>
              <w:t>BequestSelectCommunity.length &gt; 0</w:t>
            </w:r>
            <w:r w:rsidRPr="002D38B0">
              <w:rPr>
                <w:rFonts w:eastAsia="PMingLiU" w:cs="Times New Roman"/>
              </w:rPr>
              <w:t>]}</w:t>
            </w:r>
          </w:p>
          <w:p w14:paraId="619A455F" w14:textId="77777777" w:rsidR="00110520" w:rsidRDefault="002D38B0" w:rsidP="00110520">
            <w:pPr>
              <w:rPr>
                <w:rFonts w:eastAsia="PMingLiU" w:cs="Times New Roman"/>
              </w:rPr>
            </w:pPr>
            <w:r w:rsidRPr="002D38B0">
              <w:rPr>
                <w:rFonts w:eastAsia="PMingLiU" w:cs="Times New Roman"/>
              </w:rPr>
              <w:t>Decedent’s one-half (1/2) community property interest in and to the following:</w:t>
            </w:r>
          </w:p>
          <w:p w14:paraId="5E1C1B4A" w14:textId="67F2FFFF" w:rsidR="00110520" w:rsidRDefault="002D38B0" w:rsidP="006F3F50">
            <w:pPr>
              <w:ind w:left="340"/>
              <w:rPr>
                <w:rFonts w:eastAsia="PMingLiU" w:cs="Times New Roman"/>
              </w:rPr>
            </w:pPr>
            <w:r w:rsidRPr="002D38B0">
              <w:rPr>
                <w:rFonts w:eastAsia="PMingLiU" w:cs="Times New Roman"/>
              </w:rPr>
              <w:t>{[</w:t>
            </w:r>
            <w:r w:rsidRPr="008E639D">
              <w:rPr>
                <w:rFonts w:eastAsia="PMingLiU" w:cs="Times New Roman"/>
                <w:b/>
                <w:noProof/>
                <w:color w:val="C8792A"/>
                <w:shd w:val="clear" w:color="auto" w:fill="FAE7D2"/>
              </w:rPr>
              <w:t>list</w:t>
            </w:r>
            <w:r w:rsidRPr="008E639D">
              <w:rPr>
                <w:rFonts w:eastAsia="PMingLiU" w:cs="Times New Roman"/>
                <w:noProof/>
                <w:color w:val="2157AD"/>
                <w:shd w:val="clear" w:color="auto" w:fill="FAE7D2"/>
              </w:rPr>
              <w:t xml:space="preserve"> BequestSelectCommunity</w:t>
            </w:r>
            <w:r w:rsidR="00730C64" w:rsidRPr="008E639D">
              <w:rPr>
                <w:rFonts w:eastAsia="PMingLiU" w:cs="Times New Roman"/>
                <w:noProof/>
                <w:color w:val="2157AD"/>
                <w:shd w:val="clear" w:color="auto" w:fill="FAE7D2"/>
              </w:rPr>
              <w:t>|filter: AssetType</w:t>
            </w:r>
            <w:r w:rsidRPr="002D38B0">
              <w:rPr>
                <w:rFonts w:eastAsia="PMingLiU" w:cs="Times New Roman"/>
              </w:rPr>
              <w:t>]}</w:t>
            </w:r>
            <w:r w:rsidR="008456C1">
              <w:rPr>
                <w:rFonts w:eastAsia="PMingLiU" w:cs="Times New Roman"/>
              </w:rPr>
              <w:t>{[</w:t>
            </w:r>
            <w:r w:rsidR="008456C1" w:rsidRPr="008E639D">
              <w:rPr>
                <w:rFonts w:eastAsia="PMingLiU" w:cs="Times New Roman"/>
                <w:noProof/>
                <w:color w:val="2157AD"/>
                <w:shd w:val="clear" w:color="auto" w:fill="C9E1F3"/>
              </w:rPr>
              <w:t>_index</w:t>
            </w:r>
            <w:r w:rsidR="008456C1">
              <w:rPr>
                <w:rFonts w:eastAsia="PMingLiU" w:cs="Times New Roman"/>
              </w:rPr>
              <w:t>]}.</w:t>
            </w:r>
            <w:r w:rsidR="00980DDC">
              <w:rPr>
                <w:rFonts w:eastAsia="PMingLiU" w:cs="Times New Roman"/>
              </w:rPr>
              <w:tab/>
            </w:r>
            <w:r w:rsidRPr="002D38B0">
              <w:rPr>
                <w:rFonts w:eastAsia="PMingLiU" w:cs="Times New Roman"/>
              </w:rPr>
              <w:t>{[</w:t>
            </w:r>
            <w:proofErr w:type="spellStart"/>
            <w:r w:rsidRPr="008E639D">
              <w:rPr>
                <w:rFonts w:eastAsia="PMingLiU" w:cs="Times New Roman"/>
                <w:noProof/>
                <w:color w:val="2157AD"/>
                <w:shd w:val="clear" w:color="auto" w:fill="C9E1F3"/>
              </w:rPr>
              <w:t>SpecificBequestDescription</w:t>
            </w:r>
            <w:proofErr w:type="spellEnd"/>
            <w:r w:rsidRPr="002D38B0">
              <w:rPr>
                <w:rFonts w:eastAsia="PMingLiU" w:cs="Times New Roman"/>
              </w:rPr>
              <w:t>]}{[</w:t>
            </w:r>
            <w:proofErr w:type="gramStart"/>
            <w:r w:rsidRPr="008E639D">
              <w:rPr>
                <w:rFonts w:eastAsia="PMingLiU" w:cs="Times New Roman"/>
                <w:b/>
                <w:noProof/>
                <w:color w:val="C8792A"/>
                <w:shd w:val="clear" w:color="auto" w:fill="FAE7D2"/>
              </w:rPr>
              <w:t>endlist</w:t>
            </w:r>
            <w:r w:rsidRPr="002D38B0">
              <w:rPr>
                <w:rFonts w:eastAsia="PMingLiU" w:cs="Times New Roman"/>
              </w:rPr>
              <w:t>]}</w:t>
            </w:r>
            <w:proofErr w:type="gramEnd"/>
          </w:p>
          <w:p w14:paraId="7C12DAF9" w14:textId="77777777" w:rsidR="00110520" w:rsidRDefault="002D38B0" w:rsidP="00110520">
            <w:pPr>
              <w:rPr>
                <w:rFonts w:eastAsia="PMingLiU" w:cs="Times New Roman"/>
              </w:rPr>
            </w:pPr>
            <w:r w:rsidRPr="002D38B0">
              <w:rPr>
                <w:rFonts w:eastAsia="PMingLiU" w:cs="Times New Roman"/>
              </w:rPr>
              <w:t>{[</w:t>
            </w:r>
            <w:r w:rsidRPr="008E639D">
              <w:rPr>
                <w:rFonts w:eastAsia="PMingLiU" w:cs="Times New Roman"/>
                <w:b/>
                <w:noProof/>
                <w:color w:val="41A151"/>
                <w:shd w:val="clear" w:color="auto" w:fill="C9F3CD"/>
              </w:rPr>
              <w:t>endif</w:t>
            </w:r>
            <w:r w:rsidRPr="002D38B0">
              <w:rPr>
                <w:rFonts w:eastAsia="PMingLiU" w:cs="Times New Roman"/>
              </w:rPr>
              <w:t>]}</w:t>
            </w:r>
          </w:p>
          <w:p w14:paraId="047EB78D" w14:textId="77777777" w:rsidR="00110520" w:rsidRDefault="002D38B0" w:rsidP="00110520">
            <w:pPr>
              <w:rPr>
                <w:rFonts w:eastAsia="PMingLiU" w:cs="Times New Roman"/>
              </w:rPr>
            </w:pPr>
            <w:r w:rsidRPr="002D38B0">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BequestSelectSeparate.length &gt; 0</w:t>
            </w:r>
            <w:r w:rsidRPr="002D38B0">
              <w:rPr>
                <w:rFonts w:eastAsia="PMingLiU" w:cs="Times New Roman"/>
              </w:rPr>
              <w:t>]}</w:t>
            </w:r>
          </w:p>
          <w:p w14:paraId="031F67FC" w14:textId="37B434E2" w:rsidR="00110520" w:rsidRDefault="002D38B0" w:rsidP="00110520">
            <w:pPr>
              <w:rPr>
                <w:rFonts w:eastAsia="PMingLiU" w:cs="Times New Roman"/>
              </w:rPr>
            </w:pPr>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MarriedTF &amp;&amp; BequestSelectCommunity.length &gt; 0</w:t>
            </w:r>
            <w:r w:rsidRPr="002D38B0">
              <w:rPr>
                <w:rFonts w:eastAsia="PMingLiU" w:cs="Times New Roman"/>
              </w:rPr>
              <w:t>]}Along with {[</w:t>
            </w:r>
            <w:r w:rsidRPr="008E639D">
              <w:rPr>
                <w:rFonts w:eastAsia="PMingLiU" w:cs="Times New Roman"/>
                <w:b/>
                <w:noProof/>
                <w:color w:val="41A151"/>
                <w:shd w:val="clear" w:color="auto" w:fill="C9F3CD"/>
              </w:rPr>
              <w:t>endif</w:t>
            </w:r>
            <w:r w:rsidRPr="002D38B0">
              <w:rPr>
                <w:rFonts w:eastAsia="PMingLiU" w:cs="Times New Roman"/>
              </w:rPr>
              <w:t>]}Decedent’s interest in and to the following:</w:t>
            </w:r>
          </w:p>
          <w:p w14:paraId="0E32BD20" w14:textId="5B49253E" w:rsidR="00110520" w:rsidRDefault="002D38B0" w:rsidP="006F3F50">
            <w:pPr>
              <w:ind w:left="340"/>
              <w:rPr>
                <w:rFonts w:eastAsia="PMingLiU" w:cs="Times New Roman"/>
              </w:rPr>
            </w:pPr>
            <w:r w:rsidRPr="002D38B0">
              <w:rPr>
                <w:rFonts w:eastAsia="PMingLiU" w:cs="Times New Roman"/>
              </w:rPr>
              <w:t>{[</w:t>
            </w:r>
            <w:r w:rsidRPr="008E639D">
              <w:rPr>
                <w:rFonts w:eastAsia="PMingLiU" w:cs="Times New Roman"/>
                <w:b/>
                <w:noProof/>
                <w:color w:val="C8792A"/>
                <w:shd w:val="clear" w:color="auto" w:fill="FAE7D2"/>
              </w:rPr>
              <w:t>list</w:t>
            </w:r>
            <w:r w:rsidRPr="008E639D">
              <w:rPr>
                <w:rFonts w:eastAsia="PMingLiU" w:cs="Times New Roman"/>
                <w:noProof/>
                <w:color w:val="2157AD"/>
                <w:shd w:val="clear" w:color="auto" w:fill="FAE7D2"/>
              </w:rPr>
              <w:t xml:space="preserve"> BequestSelectSeparate</w:t>
            </w:r>
            <w:r w:rsidR="00730C64" w:rsidRPr="008E639D">
              <w:rPr>
                <w:rFonts w:eastAsia="PMingLiU" w:cs="Times New Roman"/>
                <w:noProof/>
                <w:color w:val="2157AD"/>
                <w:shd w:val="clear" w:color="auto" w:fill="FAE7D2"/>
              </w:rPr>
              <w:t>|filter: AssetType</w:t>
            </w:r>
            <w:r w:rsidRPr="002D38B0">
              <w:rPr>
                <w:rFonts w:eastAsia="PMingLiU" w:cs="Times New Roman"/>
              </w:rPr>
              <w:t>]}</w:t>
            </w:r>
            <w:r w:rsidR="008456C1">
              <w:rPr>
                <w:rFonts w:eastAsia="PMingLiU" w:cs="Times New Roman"/>
              </w:rPr>
              <w:t>{[</w:t>
            </w:r>
            <w:r w:rsidR="008456C1" w:rsidRPr="008E639D">
              <w:rPr>
                <w:rFonts w:eastAsia="PMingLiU" w:cs="Times New Roman"/>
                <w:noProof/>
                <w:color w:val="2157AD"/>
                <w:shd w:val="clear" w:color="auto" w:fill="C9E1F3"/>
              </w:rPr>
              <w:t>_index</w:t>
            </w:r>
            <w:r w:rsidR="008456C1">
              <w:rPr>
                <w:rFonts w:eastAsia="PMingLiU" w:cs="Times New Roman"/>
              </w:rPr>
              <w:t>]}.</w:t>
            </w:r>
            <w:r w:rsidR="00980DDC">
              <w:rPr>
                <w:rFonts w:eastAsia="PMingLiU" w:cs="Times New Roman"/>
              </w:rPr>
              <w:tab/>
            </w:r>
            <w:r w:rsidRPr="002D38B0">
              <w:rPr>
                <w:rFonts w:eastAsia="PMingLiU" w:cs="Times New Roman"/>
              </w:rPr>
              <w:t>{[</w:t>
            </w:r>
            <w:proofErr w:type="spellStart"/>
            <w:r w:rsidRPr="008E639D">
              <w:rPr>
                <w:rFonts w:eastAsia="PMingLiU" w:cs="Times New Roman"/>
                <w:noProof/>
                <w:color w:val="2157AD"/>
                <w:shd w:val="clear" w:color="auto" w:fill="C9E1F3"/>
              </w:rPr>
              <w:t>SpecificBequestDescription</w:t>
            </w:r>
            <w:proofErr w:type="spellEnd"/>
            <w:r w:rsidRPr="002D38B0">
              <w:rPr>
                <w:rFonts w:eastAsia="PMingLiU" w:cs="Times New Roman"/>
              </w:rPr>
              <w:t>]}{[</w:t>
            </w:r>
            <w:proofErr w:type="gramStart"/>
            <w:r w:rsidRPr="008E639D">
              <w:rPr>
                <w:rFonts w:eastAsia="PMingLiU" w:cs="Times New Roman"/>
                <w:b/>
                <w:noProof/>
                <w:color w:val="C8792A"/>
                <w:shd w:val="clear" w:color="auto" w:fill="FAE7D2"/>
              </w:rPr>
              <w:t>endlist</w:t>
            </w:r>
            <w:r w:rsidRPr="002D38B0">
              <w:rPr>
                <w:rFonts w:eastAsia="PMingLiU" w:cs="Times New Roman"/>
              </w:rPr>
              <w:t>]}</w:t>
            </w:r>
            <w:proofErr w:type="gramEnd"/>
          </w:p>
          <w:p w14:paraId="60B30FDA" w14:textId="7D0D9C51" w:rsidR="00CA6535" w:rsidRPr="00F200A6" w:rsidRDefault="002D38B0" w:rsidP="00110520">
            <w:pPr>
              <w:rPr>
                <w:rFonts w:eastAsia="PMingLiU" w:cs="Times New Roman"/>
              </w:rPr>
            </w:pPr>
            <w:r w:rsidRPr="002D38B0">
              <w:rPr>
                <w:rFonts w:eastAsia="PMingLiU" w:cs="Times New Roman"/>
              </w:rPr>
              <w:t>{[</w:t>
            </w:r>
            <w:r w:rsidRPr="008E639D">
              <w:rPr>
                <w:rFonts w:eastAsia="PMingLiU" w:cs="Times New Roman"/>
                <w:b/>
                <w:noProof/>
                <w:color w:val="41A151"/>
                <w:shd w:val="clear" w:color="auto" w:fill="C9F3CD"/>
              </w:rPr>
              <w:t>endif</w:t>
            </w:r>
            <w:r w:rsidRPr="002D38B0">
              <w:rPr>
                <w:rFonts w:cs="Times New Roman"/>
              </w:rPr>
              <w:t>]}</w:t>
            </w:r>
          </w:p>
          <w:p w14:paraId="23573D33" w14:textId="77777777" w:rsidR="00CA6535" w:rsidRDefault="00CA6535" w:rsidP="002D38B0">
            <w:pPr>
              <w:spacing w:after="120"/>
              <w:rPr>
                <w:rFonts w:eastAsia="PMingLiU" w:cs="Times New Roman"/>
              </w:rPr>
            </w:pPr>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BequestType == "Usufruct</w:t>
            </w:r>
            <w:proofErr w:type="gramStart"/>
            <w:r w:rsidRPr="008E639D">
              <w:rPr>
                <w:rFonts w:eastAsia="PMingLiU" w:cs="Times New Roman"/>
                <w:noProof/>
                <w:color w:val="2157AD"/>
                <w:shd w:val="clear" w:color="auto" w:fill="C9F3CD"/>
              </w:rPr>
              <w:t>"</w:t>
            </w:r>
            <w:r>
              <w:rPr>
                <w:rFonts w:eastAsia="PMingLiU" w:cs="Times New Roman"/>
              </w:rPr>
              <w:t>]}</w:t>
            </w:r>
            <w:proofErr w:type="gramEnd"/>
          </w:p>
          <w:p w14:paraId="753513E0" w14:textId="63627E69" w:rsidR="00CA6535" w:rsidRDefault="00CA6535" w:rsidP="002D38B0">
            <w:pPr>
              <w:spacing w:after="120"/>
              <w:rPr>
                <w:rFonts w:cs="Times New Roman"/>
              </w:rPr>
            </w:pPr>
            <w:r>
              <w:rPr>
                <w:rFonts w:eastAsia="PMingLiU" w:cs="Times New Roman"/>
              </w:rPr>
              <w:t xml:space="preserve">The naked owners of the usufruct shall be </w:t>
            </w:r>
            <w:r>
              <w:rPr>
                <w:rFonts w:cs="Times New Roman"/>
              </w:rPr>
              <w:t>{[</w:t>
            </w:r>
            <w:r w:rsidRPr="008E639D">
              <w:rPr>
                <w:rFonts w:cs="Times New Roman"/>
                <w:b/>
                <w:noProof/>
                <w:color w:val="C8792A"/>
                <w:shd w:val="clear" w:color="auto" w:fill="FAE7D2"/>
              </w:rPr>
              <w:t>list</w:t>
            </w:r>
            <w:r w:rsidRPr="008E639D">
              <w:rPr>
                <w:rFonts w:cs="Times New Roman"/>
                <w:noProof/>
                <w:color w:val="2157AD"/>
                <w:shd w:val="clear" w:color="auto" w:fill="FAE7D2"/>
              </w:rPr>
              <w:t xml:space="preserve"> BequestNakedOwners|punc: "1, 2, and 3"</w:t>
            </w:r>
            <w:r>
              <w:rPr>
                <w:rFonts w:cs="Times New Roman"/>
              </w:rPr>
              <w:t>]}{[</w:t>
            </w:r>
            <w:proofErr w:type="spellStart"/>
            <w:r w:rsidRPr="008E639D">
              <w:rPr>
                <w:rFonts w:cs="Times New Roman"/>
                <w:noProof/>
                <w:color w:val="2157AD"/>
                <w:shd w:val="clear" w:color="auto" w:fill="C9E1F3"/>
              </w:rPr>
              <w:t>NameCO</w:t>
            </w:r>
            <w:proofErr w:type="spellEnd"/>
            <w:r>
              <w:rPr>
                <w:rFonts w:cs="Times New Roman"/>
              </w:rPr>
              <w:t>]}{[</w:t>
            </w:r>
            <w:r w:rsidRPr="008E639D">
              <w:rPr>
                <w:rFonts w:cs="Times New Roman"/>
                <w:b/>
                <w:noProof/>
                <w:color w:val="C8792A"/>
                <w:shd w:val="clear" w:color="auto" w:fill="FAE7D2"/>
              </w:rPr>
              <w:t>endlist</w:t>
            </w:r>
            <w:r>
              <w:rPr>
                <w:rFonts w:cs="Times New Roman"/>
              </w:rPr>
              <w:t>]}{[</w:t>
            </w:r>
            <w:r w:rsidRPr="008E639D">
              <w:rPr>
                <w:rFonts w:cs="Times New Roman"/>
                <w:b/>
                <w:noProof/>
                <w:color w:val="41A151"/>
                <w:shd w:val="clear" w:color="auto" w:fill="C9F3CD"/>
              </w:rPr>
              <w:t>if</w:t>
            </w:r>
            <w:r w:rsidRPr="008E639D">
              <w:rPr>
                <w:rFonts w:cs="Times New Roman"/>
                <w:noProof/>
                <w:color w:val="2157AD"/>
                <w:shd w:val="clear" w:color="auto" w:fill="C9F3CD"/>
              </w:rPr>
              <w:t xml:space="preserve"> BequestNakedOwners.length &gt; 1</w:t>
            </w:r>
            <w:r>
              <w:rPr>
                <w:rFonts w:cs="Times New Roman"/>
              </w:rPr>
              <w:t>]}</w:t>
            </w:r>
            <w:r w:rsidRPr="0050766F">
              <w:rPr>
                <w:rFonts w:cs="Times New Roman"/>
              </w:rPr>
              <w:t>, in equal portions</w:t>
            </w:r>
            <w:r>
              <w:rPr>
                <w:rFonts w:cs="Times New Roman"/>
              </w:rPr>
              <w:t>{[</w:t>
            </w:r>
            <w:r w:rsidRPr="008E639D">
              <w:rPr>
                <w:rFonts w:cs="Times New Roman"/>
                <w:b/>
                <w:noProof/>
                <w:color w:val="41A151"/>
                <w:shd w:val="clear" w:color="auto" w:fill="C9F3CD"/>
              </w:rPr>
              <w:t>endif</w:t>
            </w:r>
            <w:r>
              <w:rPr>
                <w:rFonts w:cs="Times New Roman"/>
              </w:rPr>
              <w:t>]}</w:t>
            </w:r>
          </w:p>
          <w:p w14:paraId="3F6FC88F" w14:textId="7FBFE71E" w:rsidR="00CA6535" w:rsidRPr="00430291" w:rsidRDefault="00CA6535" w:rsidP="002D38B0">
            <w:pPr>
              <w:spacing w:after="120"/>
              <w:rPr>
                <w:rFonts w:cs="Times New Roman"/>
              </w:rPr>
            </w:pPr>
            <w:r>
              <w:rPr>
                <w:rFonts w:cs="Times New Roman"/>
              </w:rPr>
              <w:t>{[</w:t>
            </w:r>
            <w:r w:rsidRPr="008E639D">
              <w:rPr>
                <w:rFonts w:cs="Times New Roman"/>
                <w:b/>
                <w:noProof/>
                <w:color w:val="41A151"/>
                <w:shd w:val="clear" w:color="auto" w:fill="C9F3CD"/>
              </w:rPr>
              <w:t>endif</w:t>
            </w:r>
            <w:r>
              <w:rPr>
                <w:rFonts w:cs="Times New Roman"/>
              </w:rPr>
              <w:t>]}</w:t>
            </w:r>
          </w:p>
        </w:tc>
      </w:tr>
    </w:tbl>
    <w:p w14:paraId="17D4778E" w14:textId="77777777" w:rsidR="005F7D0D" w:rsidRDefault="005F7D0D" w:rsidP="005F7D0D">
      <w:r>
        <w:t>{[</w:t>
      </w:r>
      <w:r w:rsidRPr="008E639D">
        <w:rPr>
          <w:b/>
          <w:noProof/>
          <w:color w:val="C8792A"/>
          <w:shd w:val="clear" w:color="auto" w:fill="FAE7D2"/>
        </w:rPr>
        <w:t>endlist</w:t>
      </w:r>
      <w:r>
        <w:t>]}</w:t>
      </w:r>
    </w:p>
    <w:p w14:paraId="4CFB3D08" w14:textId="77777777" w:rsidR="005F7D0D" w:rsidRDefault="005F7D0D" w:rsidP="005F7D0D">
      <w:r>
        <w:t>{[</w:t>
      </w:r>
      <w:r w:rsidRPr="008E639D">
        <w:rPr>
          <w:b/>
          <w:noProof/>
          <w:color w:val="41A151"/>
          <w:shd w:val="clear" w:color="auto" w:fill="C9F3CD"/>
        </w:rPr>
        <w:t>endif</w:t>
      </w:r>
      <w:r>
        <w:t>]}</w:t>
      </w:r>
    </w:p>
    <w:p w14:paraId="0F507250" w14:textId="5D612975" w:rsidR="005F7D0D" w:rsidRDefault="005F7D0D" w:rsidP="005F7D0D">
      <w:r>
        <w:t>{[</w:t>
      </w:r>
      <w:r w:rsidRPr="008E639D">
        <w:rPr>
          <w:b/>
          <w:noProof/>
          <w:color w:val="41A151"/>
          <w:shd w:val="clear" w:color="auto" w:fill="C9F3CD"/>
        </w:rPr>
        <w:t>if</w:t>
      </w:r>
      <w:r w:rsidRPr="008E639D">
        <w:rPr>
          <w:noProof/>
          <w:color w:val="2157AD"/>
          <w:shd w:val="clear" w:color="auto" w:fill="C9F3CD"/>
        </w:rPr>
        <w:t xml:space="preserve"> MarriedTF &amp;&amp; </w:t>
      </w:r>
      <w:proofErr w:type="gramStart"/>
      <w:r w:rsidRPr="008E639D">
        <w:rPr>
          <w:noProof/>
          <w:color w:val="2157AD"/>
          <w:shd w:val="clear" w:color="auto" w:fill="C9F3CD"/>
        </w:rPr>
        <w:t>AllToSpouseTF</w:t>
      </w:r>
      <w:r>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5233"/>
      </w:tblGrid>
      <w:tr w:rsidR="005F7D0D" w:rsidRPr="00430291" w14:paraId="5FD52745" w14:textId="77777777" w:rsidTr="004343DB">
        <w:trPr>
          <w:cantSplit/>
          <w:trHeight w:val="360"/>
        </w:trPr>
        <w:tc>
          <w:tcPr>
            <w:tcW w:w="4050" w:type="dxa"/>
            <w:tcBorders>
              <w:top w:val="single" w:sz="12" w:space="0" w:color="auto"/>
              <w:bottom w:val="single" w:sz="12" w:space="0" w:color="auto"/>
            </w:tcBorders>
            <w:vAlign w:val="bottom"/>
          </w:tcPr>
          <w:p w14:paraId="3A6CF56C" w14:textId="43881166" w:rsidR="005F7D0D" w:rsidRDefault="001052D9" w:rsidP="002F4051">
            <w:pPr>
              <w:spacing w:before="360" w:after="360"/>
              <w:rPr>
                <w:rFonts w:eastAsia="PMingLiU" w:cs="Times New Roman"/>
              </w:rPr>
            </w:pPr>
            <w:r>
              <w:rPr>
                <w:rFonts w:eastAsia="PMingLiU" w:cs="Times New Roman"/>
              </w:rPr>
              <w:t>{[</w:t>
            </w:r>
            <w:proofErr w:type="spellStart"/>
            <w:r w:rsidRPr="008E639D">
              <w:rPr>
                <w:rFonts w:eastAsia="PMingLiU" w:cs="Times New Roman"/>
                <w:noProof/>
                <w:color w:val="2157AD"/>
                <w:shd w:val="clear" w:color="auto" w:fill="C9E1F3"/>
              </w:rPr>
              <w:t>Spouse.NameCO</w:t>
            </w:r>
            <w:proofErr w:type="spellEnd"/>
            <w:r>
              <w:rPr>
                <w:rFonts w:eastAsia="PMingLiU" w:cs="Times New Roman"/>
              </w:rPr>
              <w:t>]}</w:t>
            </w:r>
          </w:p>
        </w:tc>
        <w:tc>
          <w:tcPr>
            <w:tcW w:w="5233" w:type="dxa"/>
            <w:tcBorders>
              <w:top w:val="single" w:sz="12" w:space="0" w:color="auto"/>
              <w:bottom w:val="single" w:sz="12" w:space="0" w:color="auto"/>
            </w:tcBorders>
            <w:vAlign w:val="bottom"/>
          </w:tcPr>
          <w:p w14:paraId="01100D26" w14:textId="07B8E978" w:rsidR="005F7D0D" w:rsidRDefault="00BE4CB0" w:rsidP="00AB41B8">
            <w:pPr>
              <w:spacing w:after="120"/>
              <w:rPr>
                <w:rFonts w:eastAsia="PMingLiU" w:cs="Times New Roman"/>
              </w:rPr>
            </w:pPr>
            <w:r>
              <w:rPr>
                <w:rFonts w:eastAsia="PMingLiU" w:cs="Times New Roman"/>
              </w:rPr>
              <w:t xml:space="preserve">All of </w:t>
            </w:r>
            <w:r>
              <w:rPr>
                <w:rFonts w:cs="Times New Roman"/>
              </w:rPr>
              <w:t xml:space="preserve">Decedent’s right, title, and interest in the Community Property referenced above in </w:t>
            </w:r>
            <w:r>
              <w:rPr>
                <w:rFonts w:cstheme="majorHAnsi"/>
              </w:rPr>
              <w:t xml:space="preserve">paragraph </w:t>
            </w:r>
            <w:r w:rsidRPr="00430291">
              <w:rPr>
                <w:rFonts w:cstheme="majorHAnsi"/>
              </w:rPr>
              <w:fldChar w:fldCharType="begin"/>
            </w:r>
            <w:r w:rsidRPr="00430291">
              <w:rPr>
                <w:rFonts w:cstheme="majorHAnsi"/>
              </w:rPr>
              <w:instrText xml:space="preserve"> REF _Ref149204123 \r \h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t xml:space="preserve">, in full ownership, as well as </w:t>
            </w:r>
            <w:r>
              <w:rPr>
                <w:rFonts w:eastAsia="PMingLiU" w:cs="Times New Roman"/>
              </w:rPr>
              <w:t>all of</w:t>
            </w:r>
            <w:r>
              <w:t xml:space="preserve"> </w:t>
            </w:r>
            <w:r>
              <w:rPr>
                <w:rFonts w:cs="Times New Roman"/>
              </w:rPr>
              <w:t xml:space="preserve">the Decedent’s interest, in the Separate Property referenced above in </w:t>
            </w:r>
            <w:r>
              <w:rPr>
                <w:rFonts w:cstheme="majorHAnsi"/>
              </w:rPr>
              <w:t xml:space="preserve">paragraph </w:t>
            </w:r>
            <w:r w:rsidRPr="00430291">
              <w:rPr>
                <w:rFonts w:cstheme="majorHAnsi"/>
              </w:rPr>
              <w:fldChar w:fldCharType="begin"/>
            </w:r>
            <w:r w:rsidRPr="00430291">
              <w:rPr>
                <w:rFonts w:cstheme="majorHAnsi"/>
              </w:rPr>
              <w:instrText xml:space="preserve"> REF _Ref149204123 \r \h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Pr>
                <w:rFonts w:cstheme="majorHAnsi"/>
              </w:rPr>
              <w:t>, in full ownership</w:t>
            </w:r>
          </w:p>
        </w:tc>
      </w:tr>
    </w:tbl>
    <w:p w14:paraId="12547161" w14:textId="0B42A0FC" w:rsidR="00C26457" w:rsidRDefault="00C26457" w:rsidP="00C26457">
      <w:r>
        <w:t>{[</w:t>
      </w:r>
      <w:r w:rsidRPr="008E639D">
        <w:rPr>
          <w:b/>
          <w:noProof/>
          <w:color w:val="41A151"/>
          <w:shd w:val="clear" w:color="auto" w:fill="C9F3CD"/>
        </w:rPr>
        <w:t>else</w:t>
      </w:r>
      <w:r>
        <w:t>]}</w:t>
      </w:r>
    </w:p>
    <w:p w14:paraId="7341D448" w14:textId="3F79D2EE" w:rsidR="00B870F8" w:rsidRDefault="00B870F8">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MarriedTF &amp;&amp; </w:t>
      </w:r>
      <w:proofErr w:type="gramStart"/>
      <w:r w:rsidRPr="008E639D">
        <w:rPr>
          <w:rFonts w:eastAsia="PMingLiU" w:cs="Times New Roman"/>
          <w:noProof/>
          <w:color w:val="2157AD"/>
          <w:highlight w:val="green"/>
          <w:shd w:val="clear" w:color="auto" w:fill="C9F3CD"/>
        </w:rPr>
        <w:t>SpouseHasUsufructTF</w:t>
      </w:r>
      <w:r>
        <w:rPr>
          <w:rFonts w:eastAsia="PMingLiU" w:cs="Times New Roman"/>
        </w:rPr>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222160" w:rsidRPr="00430291" w14:paraId="25C5D390" w14:textId="77777777" w:rsidTr="00D60C12">
        <w:trPr>
          <w:cantSplit/>
          <w:trHeight w:val="360"/>
        </w:trPr>
        <w:tc>
          <w:tcPr>
            <w:tcW w:w="4046" w:type="dxa"/>
            <w:tcBorders>
              <w:top w:val="single" w:sz="12" w:space="0" w:color="auto"/>
              <w:bottom w:val="single" w:sz="12" w:space="0" w:color="auto"/>
            </w:tcBorders>
            <w:vAlign w:val="bottom"/>
          </w:tcPr>
          <w:p w14:paraId="71F7DDAF" w14:textId="3D287E2C" w:rsidR="00222160" w:rsidRPr="00430291" w:rsidRDefault="00B870F8" w:rsidP="002F4051">
            <w:pPr>
              <w:spacing w:before="360" w:after="360"/>
              <w:rPr>
                <w:rFonts w:cs="Times New Roman"/>
              </w:rPr>
            </w:pPr>
            <w:r w:rsidRPr="00430291">
              <w:rPr>
                <w:rFonts w:cs="Times New Roman"/>
              </w:rPr>
              <w:t>{[</w:t>
            </w:r>
            <w:proofErr w:type="spellStart"/>
            <w:r w:rsidRPr="008E639D">
              <w:rPr>
                <w:rFonts w:cs="Times New Roman"/>
                <w:noProof/>
                <w:color w:val="2157AD"/>
                <w:shd w:val="clear" w:color="auto" w:fill="C9E1F3"/>
              </w:rPr>
              <w:t>Spouse.NameCO</w:t>
            </w:r>
            <w:proofErr w:type="spellEnd"/>
            <w:r w:rsidRPr="00430291">
              <w:rPr>
                <w:rFonts w:cs="Times New Roman"/>
              </w:rPr>
              <w:t>]}</w:t>
            </w:r>
          </w:p>
        </w:tc>
        <w:tc>
          <w:tcPr>
            <w:tcW w:w="5227" w:type="dxa"/>
            <w:tcBorders>
              <w:top w:val="single" w:sz="12" w:space="0" w:color="auto"/>
              <w:bottom w:val="single" w:sz="12" w:space="0" w:color="auto"/>
            </w:tcBorders>
            <w:vAlign w:val="bottom"/>
          </w:tcPr>
          <w:p w14:paraId="4D007643" w14:textId="6C749E74" w:rsidR="00222160" w:rsidRPr="00430291" w:rsidRDefault="00761670" w:rsidP="002F4051">
            <w:pPr>
              <w:spacing w:before="120" w:after="120"/>
            </w:pPr>
            <w:r>
              <w:rPr>
                <w:rFonts w:cs="Times New Roman"/>
              </w:rPr>
              <w:t xml:space="preserve">A </w:t>
            </w:r>
            <w:proofErr w:type="gramStart"/>
            <w:r>
              <w:rPr>
                <w:rFonts w:cs="Times New Roman"/>
              </w:rPr>
              <w:t>usufruct {[</w:t>
            </w:r>
            <w:proofErr w:type="spellStart"/>
            <w:proofErr w:type="gramEnd"/>
            <w:r w:rsidRPr="008E639D">
              <w:rPr>
                <w:rFonts w:cs="Times New Roman"/>
                <w:noProof/>
                <w:color w:val="2157AD"/>
                <w:shd w:val="clear" w:color="auto" w:fill="C9E1F3"/>
              </w:rPr>
              <w:t>UsufructBondTF</w:t>
            </w:r>
            <w:proofErr w:type="spellEnd"/>
            <w:r w:rsidRPr="008E639D">
              <w:rPr>
                <w:rFonts w:cs="Times New Roman"/>
                <w:noProof/>
                <w:color w:val="2157AD"/>
                <w:shd w:val="clear" w:color="auto" w:fill="C9E1F3"/>
              </w:rPr>
              <w:t xml:space="preserve"> ? "without" : "with</w:t>
            </w:r>
            <w:proofErr w:type="gramStart"/>
            <w:r w:rsidRPr="008E639D">
              <w:rPr>
                <w:rFonts w:cs="Times New Roman"/>
                <w:noProof/>
                <w:color w:val="2157AD"/>
                <w:shd w:val="clear" w:color="auto" w:fill="C9E1F3"/>
              </w:rPr>
              <w:t>"</w:t>
            </w:r>
            <w:r>
              <w:rPr>
                <w:rFonts w:cs="Times New Roman"/>
              </w:rPr>
              <w:t>]}</w:t>
            </w:r>
            <w:proofErr w:type="gramEnd"/>
            <w:r>
              <w:rPr>
                <w:rFonts w:cs="Times New Roman"/>
              </w:rPr>
              <w:t xml:space="preserve"> bond or security thereof, </w:t>
            </w:r>
            <w:proofErr w:type="gramStart"/>
            <w:r>
              <w:rPr>
                <w:rFonts w:cs="Times New Roman"/>
              </w:rPr>
              <w:t>and {[</w:t>
            </w:r>
            <w:proofErr w:type="spellStart"/>
            <w:proofErr w:type="gramEnd"/>
            <w:r w:rsidRPr="008E639D">
              <w:rPr>
                <w:rFonts w:cs="Times New Roman"/>
                <w:noProof/>
                <w:color w:val="2157AD"/>
                <w:shd w:val="clear" w:color="auto" w:fill="C9E1F3"/>
              </w:rPr>
              <w:t>UsufructDispensationTF</w:t>
            </w:r>
            <w:proofErr w:type="spellEnd"/>
            <w:r w:rsidRPr="008E639D">
              <w:rPr>
                <w:rFonts w:cs="Times New Roman"/>
                <w:noProof/>
                <w:color w:val="2157AD"/>
                <w:shd w:val="clear" w:color="auto" w:fill="C9E1F3"/>
              </w:rPr>
              <w:t xml:space="preserve"> ? "with" : "without"</w:t>
            </w:r>
            <w:r>
              <w:rPr>
                <w:rFonts w:cs="Times New Roman"/>
              </w:rPr>
              <w:t xml:space="preserve">]} </w:t>
            </w:r>
            <w:r>
              <w:rPr>
                <w:rFonts w:cs="Book Antiqua"/>
              </w:rPr>
              <w:t xml:space="preserve">power of disposition over consumable and </w:t>
            </w:r>
            <w:proofErr w:type="spellStart"/>
            <w:r>
              <w:rPr>
                <w:rFonts w:cs="Book Antiqua"/>
              </w:rPr>
              <w:t>nonconsumable</w:t>
            </w:r>
            <w:proofErr w:type="spellEnd"/>
            <w:r>
              <w:rPr>
                <w:rFonts w:cs="Book Antiqua"/>
              </w:rPr>
              <w:t xml:space="preserve"> assets</w:t>
            </w:r>
            <w:r>
              <w:rPr>
                <w:rFonts w:cs="Times New Roman"/>
              </w:rPr>
              <w:t xml:space="preserve">, the term of which usufruct shall be </w:t>
            </w:r>
            <w:r>
              <w:t>{[</w:t>
            </w:r>
            <w:r w:rsidRPr="008E639D">
              <w:rPr>
                <w:b/>
                <w:noProof/>
                <w:color w:val="41A151"/>
                <w:shd w:val="clear" w:color="auto" w:fill="C9F3CD"/>
              </w:rPr>
              <w:t>if</w:t>
            </w:r>
            <w:r w:rsidRPr="008E639D">
              <w:rPr>
                <w:noProof/>
                <w:color w:val="2157AD"/>
                <w:shd w:val="clear" w:color="auto" w:fill="C9F3CD"/>
              </w:rPr>
              <w:t xml:space="preserve"> UsufructTerm == "For life"</w:t>
            </w:r>
            <w:r w:rsidRPr="008250F5">
              <w:t>]}for life{[</w:t>
            </w:r>
            <w:r w:rsidRPr="008E639D">
              <w:rPr>
                <w:b/>
                <w:noProof/>
                <w:color w:val="41A151"/>
                <w:shd w:val="clear" w:color="auto" w:fill="C9F3CD"/>
              </w:rPr>
              <w:t>elseif</w:t>
            </w:r>
            <w:r w:rsidRPr="008E639D">
              <w:rPr>
                <w:noProof/>
                <w:color w:val="2157AD"/>
                <w:shd w:val="clear" w:color="auto" w:fill="C9F3CD"/>
              </w:rPr>
              <w:t xml:space="preserve"> UsufructTerm == "Terminate on remarriage"</w:t>
            </w:r>
            <w:r w:rsidRPr="008250F5">
              <w:t>]}for life</w:t>
            </w:r>
            <w:r>
              <w:t xml:space="preserve"> </w:t>
            </w:r>
            <w:r w:rsidRPr="00B83623">
              <w:t>or until remarriage, whichever is the first to occur</w:t>
            </w:r>
            <w:r>
              <w:t>{[</w:t>
            </w:r>
            <w:r w:rsidRPr="008E639D">
              <w:rPr>
                <w:b/>
                <w:noProof/>
                <w:color w:val="41A151"/>
                <w:shd w:val="clear" w:color="auto" w:fill="C9F3CD"/>
              </w:rPr>
              <w:t>elseif</w:t>
            </w:r>
            <w:r w:rsidRPr="008E639D">
              <w:rPr>
                <w:noProof/>
                <w:color w:val="2157AD"/>
                <w:shd w:val="clear" w:color="auto" w:fill="C9F3CD"/>
              </w:rPr>
              <w:t xml:space="preserve"> UsufructTerm == "Years"</w:t>
            </w:r>
            <w:r>
              <w:t>]}for a term of {[</w:t>
            </w:r>
            <w:proofErr w:type="spellStart"/>
            <w:r w:rsidRPr="008E639D">
              <w:rPr>
                <w:noProof/>
                <w:color w:val="2157AD"/>
                <w:shd w:val="clear" w:color="auto" w:fill="C9E1F3"/>
              </w:rPr>
              <w:t>UsufructYears|cardinal</w:t>
            </w:r>
            <w:proofErr w:type="spellEnd"/>
            <w:r>
              <w:t>]} ({[</w:t>
            </w:r>
            <w:proofErr w:type="spellStart"/>
            <w:r w:rsidRPr="008E639D">
              <w:rPr>
                <w:noProof/>
                <w:color w:val="2157AD"/>
                <w:shd w:val="clear" w:color="auto" w:fill="C9E1F3"/>
              </w:rPr>
              <w:t>UsufructYears</w:t>
            </w:r>
            <w:proofErr w:type="spellEnd"/>
            <w:r>
              <w:t>]}) years{[</w:t>
            </w:r>
            <w:r w:rsidRPr="008E639D">
              <w:rPr>
                <w:b/>
                <w:noProof/>
                <w:color w:val="41A151"/>
                <w:shd w:val="clear" w:color="auto" w:fill="C9F3CD"/>
              </w:rPr>
              <w:t>elseif</w:t>
            </w:r>
            <w:r w:rsidRPr="008E639D">
              <w:rPr>
                <w:noProof/>
                <w:color w:val="2157AD"/>
                <w:shd w:val="clear" w:color="auto" w:fill="C9F3CD"/>
              </w:rPr>
              <w:t xml:space="preserve"> UsufructTerm == "Custom" &amp;&amp; CustomUsufructTerm</w:t>
            </w:r>
            <w:r>
              <w:t>]}{[</w:t>
            </w:r>
            <w:proofErr w:type="spellStart"/>
            <w:r w:rsidRPr="008E639D">
              <w:rPr>
                <w:noProof/>
                <w:color w:val="2157AD"/>
                <w:shd w:val="clear" w:color="auto" w:fill="C9E1F3"/>
              </w:rPr>
              <w:t>CustomUsufructTerm</w:t>
            </w:r>
            <w:proofErr w:type="spellEnd"/>
            <w:r>
              <w:t>]}{[</w:t>
            </w:r>
            <w:r w:rsidRPr="008E639D">
              <w:rPr>
                <w:b/>
                <w:noProof/>
                <w:color w:val="41A151"/>
                <w:shd w:val="clear" w:color="auto" w:fill="C9F3CD"/>
              </w:rPr>
              <w:t>else</w:t>
            </w:r>
            <w:r>
              <w:t>]}</w:t>
            </w:r>
            <w:r w:rsidRPr="00F44B28">
              <w:rPr>
                <w:highlight w:val="yellow"/>
              </w:rPr>
              <w:t>___________________</w:t>
            </w:r>
            <w:r w:rsidRPr="00B83623">
              <w:t>{[</w:t>
            </w:r>
            <w:r w:rsidRPr="008E639D">
              <w:rPr>
                <w:b/>
                <w:noProof/>
                <w:color w:val="41A151"/>
                <w:shd w:val="clear" w:color="auto" w:fill="C9F3CD"/>
              </w:rPr>
              <w:t>endif</w:t>
            </w:r>
            <w:r w:rsidRPr="00B83623">
              <w:t>]}</w:t>
            </w:r>
            <w:r>
              <w:rPr>
                <w:rFonts w:cs="Times New Roman"/>
              </w:rPr>
              <w:t>, over Decedent’s interest in all property, whether community or separate, movable or immovable, tangible or intangible, wheresoever located, including the property referenced above in paragraph</w:t>
            </w:r>
            <w:r w:rsidR="00B870F8" w:rsidRPr="00430291">
              <w:rPr>
                <w:rFonts w:cs="Times New Roman"/>
              </w:rPr>
              <w:t xml:space="preserve"> </w:t>
            </w:r>
            <w:r w:rsidR="00B870F8" w:rsidRPr="00430291">
              <w:rPr>
                <w:rFonts w:cstheme="majorHAnsi"/>
              </w:rPr>
              <w:fldChar w:fldCharType="begin"/>
            </w:r>
            <w:r w:rsidR="00B870F8" w:rsidRPr="00430291">
              <w:rPr>
                <w:rFonts w:cstheme="majorHAnsi"/>
              </w:rPr>
              <w:instrText xml:space="preserve"> REF _Ref149204123 \r \h  \* MERGEFORMAT </w:instrText>
            </w:r>
            <w:r w:rsidR="00B870F8" w:rsidRPr="00430291">
              <w:rPr>
                <w:rFonts w:cstheme="majorHAnsi"/>
              </w:rPr>
            </w:r>
            <w:r w:rsidR="00B870F8" w:rsidRPr="00430291">
              <w:rPr>
                <w:rFonts w:cstheme="majorHAnsi"/>
              </w:rPr>
              <w:fldChar w:fldCharType="separate"/>
            </w:r>
            <w:r w:rsidR="00363613">
              <w:rPr>
                <w:rFonts w:cstheme="majorHAnsi"/>
              </w:rPr>
              <w:t>9</w:t>
            </w:r>
            <w:r w:rsidR="00B870F8" w:rsidRPr="00430291">
              <w:rPr>
                <w:rFonts w:cstheme="majorHAnsi"/>
              </w:rPr>
              <w:fldChar w:fldCharType="end"/>
            </w:r>
            <w:r w:rsidR="00015E1A">
              <w:t>{[</w:t>
            </w:r>
            <w:r w:rsidR="00015E1A" w:rsidRPr="008E639D">
              <w:rPr>
                <w:b/>
                <w:noProof/>
                <w:color w:val="41A151"/>
                <w:shd w:val="clear" w:color="auto" w:fill="C9F3CD"/>
              </w:rPr>
              <w:t>if</w:t>
            </w:r>
            <w:r w:rsidR="00015E1A" w:rsidRPr="008E639D">
              <w:rPr>
                <w:noProof/>
                <w:color w:val="2157AD"/>
                <w:shd w:val="clear" w:color="auto" w:fill="C9F3CD"/>
              </w:rPr>
              <w:t xml:space="preserve"> </w:t>
            </w:r>
            <w:r w:rsidR="00015E1A" w:rsidRPr="008E639D">
              <w:rPr>
                <w:rFonts w:eastAsia="PMingLiU" w:cs="Times New Roman"/>
                <w:noProof/>
                <w:color w:val="2157AD"/>
                <w:highlight w:val="green"/>
                <w:shd w:val="clear" w:color="auto" w:fill="C9F3CD"/>
              </w:rPr>
              <w:t>SpecificBequestsTF</w:t>
            </w:r>
            <w:r w:rsidR="00015E1A">
              <w:t>]}, subject to the specific bequest</w:t>
            </w:r>
            <w:r w:rsidR="00EF5DED">
              <w:t>{[</w:t>
            </w:r>
            <w:r w:rsidR="00EF5DED" w:rsidRPr="008E639D">
              <w:rPr>
                <w:b/>
                <w:noProof/>
                <w:color w:val="41A151"/>
                <w:shd w:val="clear" w:color="auto" w:fill="C9F3CD"/>
              </w:rPr>
              <w:t>if</w:t>
            </w:r>
            <w:r w:rsidR="00EF5DED" w:rsidRPr="008E639D">
              <w:rPr>
                <w:noProof/>
                <w:color w:val="2157AD"/>
                <w:shd w:val="clear" w:color="auto" w:fill="C9F3CD"/>
              </w:rPr>
              <w:t xml:space="preserve"> AdminSpecificBequests.length &gt; 1</w:t>
            </w:r>
            <w:r w:rsidR="00490F59" w:rsidRPr="008E639D">
              <w:rPr>
                <w:noProof/>
                <w:color w:val="2157AD"/>
                <w:shd w:val="clear" w:color="auto" w:fill="C9F3CD"/>
              </w:rPr>
              <w:t xml:space="preserve"> || (AdminSpecificBequests[0].BequestRecipients).length &gt; 1</w:t>
            </w:r>
            <w:r w:rsidR="00EF5DED">
              <w:t>]}</w:t>
            </w:r>
            <w:r w:rsidR="00015E1A">
              <w:t>s</w:t>
            </w:r>
            <w:r w:rsidR="00EF5DED">
              <w:t>{[</w:t>
            </w:r>
            <w:r w:rsidR="00EF5DED" w:rsidRPr="008E639D">
              <w:rPr>
                <w:b/>
                <w:noProof/>
                <w:color w:val="41A151"/>
                <w:shd w:val="clear" w:color="auto" w:fill="C9F3CD"/>
              </w:rPr>
              <w:t>endif</w:t>
            </w:r>
            <w:r w:rsidR="00EF5DED">
              <w:t>]}</w:t>
            </w:r>
            <w:r w:rsidR="00015E1A">
              <w:t xml:space="preserve"> set forth above{[</w:t>
            </w:r>
            <w:r w:rsidR="00015E1A" w:rsidRPr="008E639D">
              <w:rPr>
                <w:b/>
                <w:noProof/>
                <w:color w:val="41A151"/>
                <w:shd w:val="clear" w:color="auto" w:fill="C9F3CD"/>
              </w:rPr>
              <w:t>endif</w:t>
            </w:r>
            <w:r w:rsidR="00015E1A">
              <w:t>]}</w:t>
            </w:r>
          </w:p>
        </w:tc>
      </w:tr>
    </w:tbl>
    <w:p w14:paraId="5B41C3AF" w14:textId="507A7496" w:rsidR="00B870F8" w:rsidRDefault="00B870F8">
      <w:r>
        <w:t>{[</w:t>
      </w:r>
      <w:r w:rsidRPr="008E639D">
        <w:rPr>
          <w:b/>
          <w:noProof/>
          <w:color w:val="41A151"/>
          <w:shd w:val="clear" w:color="auto" w:fill="C9F3CD"/>
        </w:rPr>
        <w:t>endif</w:t>
      </w:r>
      <w:r>
        <w:t>]}</w:t>
      </w:r>
    </w:p>
    <w:p w14:paraId="08906907" w14:textId="430815C9" w:rsidR="00A15491" w:rsidRPr="00C95CB1" w:rsidRDefault="00A15491">
      <w:pPr>
        <w:rPr>
          <w:rFonts w:cs="Times New Roman"/>
        </w:rPr>
      </w:pPr>
      <w:r>
        <w:rPr>
          <w:rFonts w:cs="Times New Roman"/>
        </w:rPr>
        <w:t>{[</w:t>
      </w:r>
      <w:r w:rsidRPr="008E639D">
        <w:rPr>
          <w:rFonts w:cs="Times New Roman"/>
          <w:b/>
          <w:noProof/>
          <w:color w:val="41A151"/>
          <w:shd w:val="clear" w:color="auto" w:fill="C9F3CD"/>
        </w:rPr>
        <w:t>if</w:t>
      </w:r>
      <w:r w:rsidRPr="008E639D">
        <w:rPr>
          <w:rFonts w:cs="Times New Roman"/>
          <w:noProof/>
          <w:color w:val="2157AD"/>
          <w:shd w:val="clear" w:color="auto" w:fill="C9F3CD"/>
        </w:rPr>
        <w:t xml:space="preserve"> RemainderEqualTF</w:t>
      </w:r>
      <w:r>
        <w:rPr>
          <w:rFonts w:cs="Times New Roman"/>
        </w:rPr>
        <w:t>]}{[</w:t>
      </w:r>
      <w:r w:rsidRPr="008E639D">
        <w:rPr>
          <w:rFonts w:cs="Times New Roman"/>
          <w:b/>
          <w:noProof/>
          <w:color w:val="41A151"/>
          <w:shd w:val="clear" w:color="auto" w:fill="C9F3CD"/>
        </w:rPr>
        <w:t>endif</w:t>
      </w:r>
      <w:r>
        <w:rPr>
          <w:rFonts w:cs="Times New Roman"/>
        </w:rPr>
        <w:t>]}</w:t>
      </w:r>
    </w:p>
    <w:p w14:paraId="2F3B5F9F" w14:textId="435A1B9D" w:rsidR="001B6896" w:rsidRDefault="001B6896">
      <w:r w:rsidRPr="00524775">
        <w:rPr>
          <w:rFonts w:cs="Times New Roman"/>
        </w:rPr>
        <w:t>{[</w:t>
      </w:r>
      <w:r w:rsidRPr="008E639D">
        <w:rPr>
          <w:rFonts w:cs="Times New Roman"/>
          <w:b/>
          <w:noProof/>
          <w:color w:val="C8792A"/>
          <w:shd w:val="clear" w:color="auto" w:fill="FAE7D2"/>
        </w:rPr>
        <w:t>list</w:t>
      </w:r>
      <w:r w:rsidRPr="008E639D">
        <w:rPr>
          <w:rFonts w:cs="Times New Roman"/>
          <w:noProof/>
          <w:color w:val="2157AD"/>
          <w:shd w:val="clear" w:color="auto" w:fill="FAE7D2"/>
        </w:rPr>
        <w:t xml:space="preserve"> </w:t>
      </w:r>
      <w:proofErr w:type="gramStart"/>
      <w:r w:rsidRPr="008E639D">
        <w:rPr>
          <w:rFonts w:cs="Times New Roman"/>
          <w:noProof/>
          <w:color w:val="2157AD"/>
          <w:shd w:val="clear" w:color="auto" w:fill="FAE7D2"/>
        </w:rPr>
        <w:t>ResidueRecipients</w:t>
      </w:r>
      <w:r w:rsidRPr="00524775">
        <w:rPr>
          <w:rFonts w:cs="Times New Roman"/>
        </w:rPr>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222160" w:rsidRPr="00430291" w14:paraId="3117C8BA" w14:textId="77777777" w:rsidTr="00D60C12">
        <w:trPr>
          <w:cantSplit/>
          <w:trHeight w:val="360"/>
        </w:trPr>
        <w:tc>
          <w:tcPr>
            <w:tcW w:w="4046" w:type="dxa"/>
            <w:tcBorders>
              <w:top w:val="single" w:sz="12" w:space="0" w:color="auto"/>
              <w:bottom w:val="single" w:sz="12" w:space="0" w:color="auto"/>
            </w:tcBorders>
            <w:vAlign w:val="bottom"/>
          </w:tcPr>
          <w:p w14:paraId="6C344DED" w14:textId="5EDD2329" w:rsidR="00222160" w:rsidRPr="00430291" w:rsidRDefault="00A15491" w:rsidP="002F4051">
            <w:pPr>
              <w:spacing w:before="360" w:after="360"/>
              <w:rPr>
                <w:rFonts w:cs="Times New Roman"/>
              </w:rPr>
            </w:pPr>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RemainderInTrustTF</w:t>
            </w:r>
            <w:r>
              <w:rPr>
                <w:rFonts w:eastAsia="PMingLiU" w:cs="Times New Roman"/>
              </w:rPr>
              <w:t>]}</w:t>
            </w:r>
            <w:r>
              <w:rPr>
                <w:rFonts w:cs="Times New Roman"/>
              </w:rPr>
              <w:t>{[</w:t>
            </w:r>
            <w:r w:rsidRPr="008E639D">
              <w:rPr>
                <w:rFonts w:cs="Times New Roman"/>
                <w:b/>
                <w:noProof/>
                <w:color w:val="C8792A"/>
                <w:shd w:val="clear" w:color="auto" w:fill="FAE7D2"/>
              </w:rPr>
              <w:t>list</w:t>
            </w:r>
            <w:r w:rsidRPr="008E639D">
              <w:rPr>
                <w:rFonts w:cs="Times New Roman"/>
                <w:noProof/>
                <w:color w:val="2157AD"/>
                <w:shd w:val="clear" w:color="auto" w:fill="FAE7D2"/>
              </w:rPr>
              <w:t xml:space="preserve"> RemainderTrustees|filter: NameCO|punc: "1, 2, and 3"</w:t>
            </w:r>
            <w:r>
              <w:rPr>
                <w:rFonts w:cs="Times New Roman"/>
              </w:rPr>
              <w:t>]}{[</w:t>
            </w:r>
            <w:proofErr w:type="spellStart"/>
            <w:r w:rsidRPr="008E639D">
              <w:rPr>
                <w:rFonts w:cs="Times New Roman"/>
                <w:noProof/>
                <w:color w:val="2157AD"/>
                <w:shd w:val="clear" w:color="auto" w:fill="C9E1F3"/>
              </w:rPr>
              <w:t>NameCO</w:t>
            </w:r>
            <w:proofErr w:type="spellEnd"/>
            <w:r>
              <w:rPr>
                <w:rFonts w:cs="Times New Roman"/>
              </w:rPr>
              <w:t>]}{[</w:t>
            </w:r>
            <w:r w:rsidRPr="008E639D">
              <w:rPr>
                <w:rFonts w:cs="Times New Roman"/>
                <w:b/>
                <w:noProof/>
                <w:color w:val="C8792A"/>
                <w:shd w:val="clear" w:color="auto" w:fill="FAE7D2"/>
              </w:rPr>
              <w:t>endlist</w:t>
            </w:r>
            <w:r>
              <w:rPr>
                <w:rFonts w:cs="Times New Roman"/>
              </w:rPr>
              <w:t>]}, as {[</w:t>
            </w:r>
            <w:r w:rsidRPr="008E639D">
              <w:rPr>
                <w:rFonts w:cs="Times New Roman"/>
                <w:b/>
                <w:noProof/>
                <w:color w:val="41A151"/>
                <w:shd w:val="clear" w:color="auto" w:fill="C9F3CD"/>
              </w:rPr>
              <w:t>if</w:t>
            </w:r>
            <w:r w:rsidRPr="008E639D">
              <w:rPr>
                <w:rFonts w:cs="Times New Roman"/>
                <w:noProof/>
                <w:color w:val="2157AD"/>
                <w:shd w:val="clear" w:color="auto" w:fill="C9F3CD"/>
              </w:rPr>
              <w:t xml:space="preserve"> (RemainderTrustees|filter: NameCO).length &gt; 1</w:t>
            </w:r>
            <w:r>
              <w:rPr>
                <w:rFonts w:cs="Times New Roman"/>
              </w:rPr>
              <w:t>]}Co-Trustees{[</w:t>
            </w:r>
            <w:r w:rsidRPr="008E639D">
              <w:rPr>
                <w:rFonts w:cs="Times New Roman"/>
                <w:b/>
                <w:noProof/>
                <w:color w:val="41A151"/>
                <w:shd w:val="clear" w:color="auto" w:fill="C9F3CD"/>
              </w:rPr>
              <w:t>else</w:t>
            </w:r>
            <w:r>
              <w:rPr>
                <w:rFonts w:cs="Times New Roman"/>
              </w:rPr>
              <w:t>]}Trustee{[</w:t>
            </w:r>
            <w:r w:rsidRPr="008E639D">
              <w:rPr>
                <w:rFonts w:cs="Times New Roman"/>
                <w:b/>
                <w:noProof/>
                <w:color w:val="41A151"/>
                <w:shd w:val="clear" w:color="auto" w:fill="C9F3CD"/>
              </w:rPr>
              <w:t>endif</w:t>
            </w:r>
            <w:r>
              <w:rPr>
                <w:rFonts w:cs="Times New Roman"/>
              </w:rPr>
              <w:t>]} of a trust for {[</w:t>
            </w:r>
            <w:r w:rsidRPr="008E639D">
              <w:rPr>
                <w:rFonts w:cs="Times New Roman"/>
                <w:b/>
                <w:noProof/>
                <w:color w:val="41A151"/>
                <w:shd w:val="clear" w:color="auto" w:fill="C9F3CD"/>
              </w:rPr>
              <w:t>endif</w:t>
            </w:r>
            <w:r>
              <w:rPr>
                <w:rFonts w:cs="Times New Roman"/>
              </w:rPr>
              <w:t>]}</w:t>
            </w:r>
            <w:r w:rsidR="00C56EC0" w:rsidRPr="00524775">
              <w:rPr>
                <w:rFonts w:cs="Times New Roman"/>
              </w:rPr>
              <w:t>{[</w:t>
            </w:r>
            <w:proofErr w:type="spellStart"/>
            <w:r w:rsidR="00C56EC0" w:rsidRPr="008E639D">
              <w:rPr>
                <w:rFonts w:cs="Times New Roman"/>
                <w:noProof/>
                <w:color w:val="2157AD"/>
                <w:shd w:val="clear" w:color="auto" w:fill="C9E1F3"/>
              </w:rPr>
              <w:t>RemainderRecipient.NameCO</w:t>
            </w:r>
            <w:proofErr w:type="spellEnd"/>
            <w:r w:rsidR="00C56EC0" w:rsidRPr="00524775">
              <w:rPr>
                <w:rFonts w:cs="Times New Roman"/>
              </w:rPr>
              <w:t>]}</w:t>
            </w:r>
          </w:p>
        </w:tc>
        <w:tc>
          <w:tcPr>
            <w:tcW w:w="5227" w:type="dxa"/>
            <w:tcBorders>
              <w:top w:val="single" w:sz="12" w:space="0" w:color="auto"/>
              <w:bottom w:val="single" w:sz="12" w:space="0" w:color="auto"/>
            </w:tcBorders>
            <w:vAlign w:val="bottom"/>
          </w:tcPr>
          <w:p w14:paraId="18F82BB6" w14:textId="25AEB139" w:rsidR="009D3427" w:rsidRDefault="00490F59" w:rsidP="002F4051">
            <w:pPr>
              <w:spacing w:before="120" w:after="120"/>
              <w:rPr>
                <w:rFonts w:eastAsia="PMingLiU" w:cs="Times New Roman"/>
              </w:rPr>
            </w:pPr>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MarriedTF &amp;&amp; </w:t>
            </w:r>
            <w:proofErr w:type="gramStart"/>
            <w:r w:rsidRPr="008E639D">
              <w:rPr>
                <w:rFonts w:eastAsia="PMingLiU" w:cs="Times New Roman"/>
                <w:noProof/>
                <w:color w:val="2157AD"/>
                <w:highlight w:val="green"/>
                <w:shd w:val="clear" w:color="auto" w:fill="C9F3CD"/>
              </w:rPr>
              <w:t>SpouseHasUsufructTF</w:t>
            </w:r>
            <w:r>
              <w:rPr>
                <w:rFonts w:eastAsia="PMingLiU" w:cs="Times New Roman"/>
              </w:rPr>
              <w:t>]}</w:t>
            </w:r>
            <w:proofErr w:type="gramEnd"/>
          </w:p>
          <w:p w14:paraId="0654F12A" w14:textId="16D20D27" w:rsidR="009D3427" w:rsidRDefault="00490F59" w:rsidP="009D3427">
            <w:pPr>
              <w:spacing w:before="120" w:after="120"/>
              <w:rPr>
                <w:rFonts w:cs="Times New Roman"/>
              </w:rPr>
            </w:pPr>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w:t>
            </w:r>
            <w:r w:rsidRPr="008E639D">
              <w:rPr>
                <w:rFonts w:cs="Times New Roman"/>
                <w:noProof/>
                <w:color w:val="2157AD"/>
                <w:shd w:val="clear" w:color="auto" w:fill="C9F3CD"/>
              </w:rPr>
              <w:t>ResidueRecipients.length &gt; 1 &amp;&amp; !RemainderEqualTF</w:t>
            </w:r>
            <w:r>
              <w:rPr>
                <w:rFonts w:eastAsia="PMingLiU" w:cs="Times New Roman"/>
              </w:rPr>
              <w:t>]}{[</w:t>
            </w:r>
            <w:proofErr w:type="spellStart"/>
            <w:r w:rsidRPr="008E639D">
              <w:rPr>
                <w:rFonts w:eastAsia="PMingLiU" w:cs="Times New Roman"/>
                <w:noProof/>
                <w:color w:val="2157AD"/>
                <w:shd w:val="clear" w:color="auto" w:fill="C9E1F3"/>
              </w:rPr>
              <w:t>RemainderPortion|else</w:t>
            </w:r>
            <w:proofErr w:type="spellEnd"/>
            <w:r w:rsidRPr="008E639D">
              <w:rPr>
                <w:rFonts w:eastAsia="PMingLiU" w:cs="Times New Roman"/>
                <w:noProof/>
                <w:color w:val="2157AD"/>
                <w:shd w:val="clear" w:color="auto" w:fill="C9E1F3"/>
              </w:rPr>
              <w:t>: "____________"</w:t>
            </w:r>
            <w:r>
              <w:rPr>
                <w:rFonts w:eastAsia="PMingLiU" w:cs="Times New Roman"/>
              </w:rPr>
              <w:t>]} of{[</w:t>
            </w:r>
            <w:r w:rsidRPr="008E639D">
              <w:rPr>
                <w:rFonts w:eastAsia="PMingLiU" w:cs="Times New Roman"/>
                <w:b/>
                <w:noProof/>
                <w:color w:val="41A151"/>
                <w:shd w:val="clear" w:color="auto" w:fill="C9F3CD"/>
              </w:rPr>
              <w:t>elseif</w:t>
            </w:r>
            <w:r w:rsidRPr="008E639D">
              <w:rPr>
                <w:rFonts w:eastAsia="PMingLiU" w:cs="Times New Roman"/>
                <w:b/>
                <w:noProof/>
                <w:color w:val="2157AD"/>
                <w:shd w:val="clear" w:color="auto" w:fill="C9F3CD"/>
              </w:rPr>
              <w:t xml:space="preserve"> </w:t>
            </w:r>
            <w:r w:rsidRPr="008E639D">
              <w:rPr>
                <w:rFonts w:cs="Times New Roman"/>
                <w:noProof/>
                <w:color w:val="2157AD"/>
                <w:shd w:val="clear" w:color="auto" w:fill="C9F3CD"/>
              </w:rPr>
              <w:t>ResidueRecipients</w:t>
            </w:r>
            <w:r w:rsidRPr="008E639D">
              <w:rPr>
                <w:rFonts w:eastAsia="PMingLiU" w:cs="Times New Roman"/>
                <w:noProof/>
                <w:color w:val="2157AD"/>
                <w:shd w:val="clear" w:color="auto" w:fill="C9F3CD"/>
              </w:rPr>
              <w:t>.length &gt; 1</w:t>
            </w:r>
            <w:r>
              <w:rPr>
                <w:rFonts w:eastAsia="PMingLiU" w:cs="Times New Roman"/>
              </w:rPr>
              <w:t>]}</w:t>
            </w:r>
            <w:r w:rsidRPr="00E96B91">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ResidueRecipients.length &gt; 2</w:t>
            </w:r>
            <w:r w:rsidRPr="00E96B91">
              <w:rPr>
                <w:rFonts w:eastAsia="PMingLiU" w:cs="Times New Roman"/>
              </w:rPr>
              <w:t>]}</w:t>
            </w:r>
            <w:r>
              <w:rPr>
                <w:rFonts w:eastAsia="PMingLiU" w:cs="Times New Roman"/>
              </w:rPr>
              <w:t>O</w:t>
            </w:r>
            <w:r w:rsidRPr="00E96B91">
              <w:rPr>
                <w:rFonts w:eastAsia="PMingLiU" w:cs="Times New Roman"/>
              </w:rPr>
              <w:t>ne-{[</w:t>
            </w:r>
            <w:proofErr w:type="spellStart"/>
            <w:r w:rsidRPr="008E639D">
              <w:rPr>
                <w:rFonts w:eastAsia="PMingLiU" w:cs="Times New Roman"/>
                <w:noProof/>
                <w:color w:val="2157AD"/>
                <w:shd w:val="clear" w:color="auto" w:fill="C9E1F3"/>
              </w:rPr>
              <w:t>ResidueRecipients.length|ordinal</w:t>
            </w:r>
            <w:proofErr w:type="spellEnd"/>
            <w:r w:rsidRPr="00E96B91">
              <w:rPr>
                <w:rFonts w:eastAsia="PMingLiU" w:cs="Times New Roman"/>
              </w:rPr>
              <w:t>]} (1/{[</w:t>
            </w:r>
            <w:proofErr w:type="spellStart"/>
            <w:r w:rsidRPr="008E639D">
              <w:rPr>
                <w:rFonts w:eastAsia="PMingLiU" w:cs="Times New Roman"/>
                <w:noProof/>
                <w:color w:val="2157AD"/>
                <w:shd w:val="clear" w:color="auto" w:fill="C9E1F3"/>
              </w:rPr>
              <w:t>ResidueRecipients.length</w:t>
            </w:r>
            <w:proofErr w:type="spellEnd"/>
            <w:r w:rsidRPr="00E96B91">
              <w:rPr>
                <w:rFonts w:eastAsia="PMingLiU" w:cs="Times New Roman"/>
              </w:rPr>
              <w:t>]}){[</w:t>
            </w:r>
            <w:r w:rsidRPr="008E639D">
              <w:rPr>
                <w:rFonts w:eastAsia="PMingLiU" w:cs="Times New Roman"/>
                <w:b/>
                <w:noProof/>
                <w:color w:val="41A151"/>
                <w:shd w:val="clear" w:color="auto" w:fill="C9F3CD"/>
              </w:rPr>
              <w:t>elseif</w:t>
            </w:r>
            <w:r w:rsidRPr="008E639D">
              <w:rPr>
                <w:rFonts w:eastAsia="PMingLiU" w:cs="Times New Roman"/>
                <w:noProof/>
                <w:color w:val="2157AD"/>
                <w:shd w:val="clear" w:color="auto" w:fill="C9F3CD"/>
              </w:rPr>
              <w:t xml:space="preserve"> ResidueRecipients.length &gt; 1</w:t>
            </w:r>
            <w:r w:rsidRPr="00E96B91">
              <w:rPr>
                <w:rFonts w:eastAsia="PMingLiU" w:cs="Times New Roman"/>
              </w:rPr>
              <w:t>]}</w:t>
            </w:r>
            <w:r>
              <w:rPr>
                <w:rFonts w:eastAsia="PMingLiU" w:cs="Times New Roman"/>
              </w:rPr>
              <w:t>O</w:t>
            </w:r>
            <w:r w:rsidRPr="00E96B91">
              <w:rPr>
                <w:rFonts w:eastAsia="PMingLiU" w:cs="Times New Roman"/>
              </w:rPr>
              <w:t>ne-half (1/2){[</w:t>
            </w:r>
            <w:r w:rsidRPr="008E639D">
              <w:rPr>
                <w:rFonts w:eastAsia="PMingLiU" w:cs="Times New Roman"/>
                <w:b/>
                <w:noProof/>
                <w:color w:val="41A151"/>
                <w:shd w:val="clear" w:color="auto" w:fill="C9F3CD"/>
              </w:rPr>
              <w:t>else</w:t>
            </w:r>
            <w:r w:rsidRPr="00E96B91">
              <w:rPr>
                <w:rFonts w:eastAsia="PMingLiU" w:cs="Times New Roman"/>
              </w:rPr>
              <w:t>]}</w:t>
            </w:r>
            <w:r>
              <w:rPr>
                <w:rFonts w:eastAsia="PMingLiU" w:cs="Times New Roman"/>
              </w:rPr>
              <w:t>All</w:t>
            </w:r>
            <w:r w:rsidRPr="00E96B91">
              <w:rPr>
                <w:rFonts w:eastAsia="PMingLiU" w:cs="Times New Roman"/>
              </w:rPr>
              <w:t>{[</w:t>
            </w:r>
            <w:r w:rsidRPr="008E639D">
              <w:rPr>
                <w:rFonts w:eastAsia="PMingLiU" w:cs="Times New Roman"/>
                <w:b/>
                <w:noProof/>
                <w:color w:val="41A151"/>
                <w:shd w:val="clear" w:color="auto" w:fill="C9F3CD"/>
              </w:rPr>
              <w:t>endif</w:t>
            </w:r>
            <w:r w:rsidRPr="00E96B91">
              <w:rPr>
                <w:rFonts w:eastAsia="PMingLiU" w:cs="Times New Roman"/>
              </w:rPr>
              <w:t>]}</w:t>
            </w:r>
            <w:r>
              <w:rPr>
                <w:rFonts w:eastAsia="PMingLiU" w:cs="Times New Roman"/>
              </w:rPr>
              <w:t xml:space="preserve"> of{[</w:t>
            </w:r>
            <w:r w:rsidRPr="008E639D">
              <w:rPr>
                <w:rFonts w:eastAsia="PMingLiU" w:cs="Times New Roman"/>
                <w:b/>
                <w:noProof/>
                <w:color w:val="41A151"/>
                <w:shd w:val="clear" w:color="auto" w:fill="C9F3CD"/>
              </w:rPr>
              <w:t>else</w:t>
            </w:r>
            <w:r>
              <w:rPr>
                <w:rFonts w:eastAsia="PMingLiU" w:cs="Times New Roman"/>
              </w:rPr>
              <w:t>]}All of{[</w:t>
            </w:r>
            <w:r w:rsidRPr="008E639D">
              <w:rPr>
                <w:rFonts w:eastAsia="PMingLiU" w:cs="Times New Roman"/>
                <w:b/>
                <w:noProof/>
                <w:color w:val="41A151"/>
                <w:shd w:val="clear" w:color="auto" w:fill="C9F3CD"/>
              </w:rPr>
              <w:t>endif</w:t>
            </w:r>
            <w:r>
              <w:rPr>
                <w:rFonts w:eastAsia="PMingLiU" w:cs="Times New Roman"/>
              </w:rPr>
              <w:t xml:space="preserve">]} </w:t>
            </w:r>
            <w:r w:rsidR="009D3427">
              <w:t>the</w:t>
            </w:r>
            <w:r w:rsidR="009D3427">
              <w:rPr>
                <w:rFonts w:cs="Times New Roman"/>
              </w:rPr>
              <w:t xml:space="preserve"> naked ownership of Decedent’s interest in all property, whether community or separate, movable or immovable, tangible or intangible, wheresoever located, including the property referenced above in paragraph </w:t>
            </w:r>
            <w:r w:rsidRPr="00430291">
              <w:rPr>
                <w:rFonts w:cstheme="majorHAnsi"/>
              </w:rPr>
              <w:fldChar w:fldCharType="begin"/>
            </w:r>
            <w:r w:rsidRPr="00430291">
              <w:rPr>
                <w:rFonts w:cstheme="majorHAnsi"/>
              </w:rPr>
              <w:instrText xml:space="preserve"> REF _Ref149204123 \r \h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009D3427">
              <w:rPr>
                <w:rFonts w:cs="Times New Roman"/>
              </w:rPr>
              <w:t xml:space="preserve">, subject to the usufruct in favor of </w:t>
            </w:r>
            <w:r>
              <w:t>{[</w:t>
            </w:r>
            <w:proofErr w:type="spellStart"/>
            <w:r w:rsidRPr="008E639D">
              <w:rPr>
                <w:noProof/>
                <w:color w:val="2157AD"/>
                <w:shd w:val="clear" w:color="auto" w:fill="C9E1F3"/>
              </w:rPr>
              <w:t>Spouse.NameCO</w:t>
            </w:r>
            <w:proofErr w:type="spellEnd"/>
            <w:r>
              <w:t>]}</w:t>
            </w:r>
            <w:r w:rsidR="009D3427">
              <w:t xml:space="preserve"> as set forth above</w:t>
            </w:r>
            <w:r>
              <w:t>{[</w:t>
            </w:r>
            <w:r w:rsidRPr="008E639D">
              <w:rPr>
                <w:b/>
                <w:noProof/>
                <w:color w:val="41A151"/>
                <w:shd w:val="clear" w:color="auto" w:fill="C9F3CD"/>
              </w:rPr>
              <w:t>if</w:t>
            </w:r>
            <w:r w:rsidRPr="008E639D">
              <w:rPr>
                <w:noProof/>
                <w:color w:val="2157AD"/>
                <w:shd w:val="clear" w:color="auto" w:fill="C9F3CD"/>
              </w:rPr>
              <w:t xml:space="preserve"> </w:t>
            </w:r>
            <w:r w:rsidRPr="008E639D">
              <w:rPr>
                <w:rFonts w:eastAsia="PMingLiU" w:cs="Times New Roman"/>
                <w:noProof/>
                <w:color w:val="2157AD"/>
                <w:highlight w:val="green"/>
                <w:shd w:val="clear" w:color="auto" w:fill="C9F3CD"/>
              </w:rPr>
              <w:t>SpecificBequestsTF</w:t>
            </w:r>
            <w:r>
              <w:t>]}</w:t>
            </w:r>
            <w:r w:rsidR="009D3427">
              <w:t xml:space="preserve"> and </w:t>
            </w:r>
            <w:r>
              <w:rPr>
                <w:rFonts w:eastAsia="PMingLiU" w:cs="Times New Roman"/>
              </w:rPr>
              <w:t>subject to the Specific Bequest</w:t>
            </w:r>
            <w:r>
              <w:t>{[</w:t>
            </w:r>
            <w:r w:rsidRPr="008E639D">
              <w:rPr>
                <w:b/>
                <w:noProof/>
                <w:color w:val="41A151"/>
                <w:shd w:val="clear" w:color="auto" w:fill="C9F3CD"/>
              </w:rPr>
              <w:t>if</w:t>
            </w:r>
            <w:r w:rsidRPr="008E639D">
              <w:rPr>
                <w:noProof/>
                <w:color w:val="2157AD"/>
                <w:shd w:val="clear" w:color="auto" w:fill="C9F3CD"/>
              </w:rPr>
              <w:t xml:space="preserve"> AdminSpecificBequests.length &gt; 1 || (AdminSpecificBequests[0].BequestRecipients).length &gt; 1</w:t>
            </w:r>
            <w:r>
              <w:t>]}s{[</w:t>
            </w:r>
            <w:r w:rsidRPr="008E639D">
              <w:rPr>
                <w:b/>
                <w:noProof/>
                <w:color w:val="41A151"/>
                <w:shd w:val="clear" w:color="auto" w:fill="C9F3CD"/>
              </w:rPr>
              <w:t>endif</w:t>
            </w:r>
            <w:r>
              <w:t>]}</w:t>
            </w:r>
            <w:r>
              <w:rPr>
                <w:rFonts w:eastAsia="PMingLiU" w:cs="Times New Roman"/>
              </w:rPr>
              <w:t xml:space="preserve"> set forth above</w:t>
            </w:r>
            <w:r>
              <w:t>{[</w:t>
            </w:r>
            <w:r w:rsidRPr="008E639D">
              <w:rPr>
                <w:b/>
                <w:noProof/>
                <w:color w:val="41A151"/>
                <w:shd w:val="clear" w:color="auto" w:fill="C9F3CD"/>
              </w:rPr>
              <w:t>endif</w:t>
            </w:r>
            <w:r>
              <w:t>]}.</w:t>
            </w:r>
          </w:p>
          <w:p w14:paraId="03B48A9D" w14:textId="03954285" w:rsidR="009D3427" w:rsidRDefault="00490F59" w:rsidP="009D3427">
            <w:pPr>
              <w:spacing w:before="120" w:after="120"/>
              <w:rPr>
                <w:rFonts w:eastAsia="PMingLiU" w:cs="Times New Roman"/>
              </w:rPr>
            </w:pPr>
            <w:r>
              <w:rPr>
                <w:rFonts w:eastAsia="PMingLiU" w:cs="Times New Roman"/>
              </w:rPr>
              <w:t>{[</w:t>
            </w:r>
            <w:r w:rsidRPr="008E639D">
              <w:rPr>
                <w:rFonts w:eastAsia="PMingLiU" w:cs="Times New Roman"/>
                <w:b/>
                <w:noProof/>
                <w:color w:val="41A151"/>
                <w:shd w:val="clear" w:color="auto" w:fill="C9F3CD"/>
              </w:rPr>
              <w:t>else</w:t>
            </w:r>
            <w:r>
              <w:rPr>
                <w:rFonts w:eastAsia="PMingLiU" w:cs="Times New Roman"/>
              </w:rPr>
              <w:t>]}</w:t>
            </w:r>
          </w:p>
          <w:p w14:paraId="00E3DB21" w14:textId="668177A6" w:rsidR="009D3427" w:rsidRDefault="00490F59" w:rsidP="009D3427">
            <w:pPr>
              <w:spacing w:before="120" w:after="120"/>
              <w:rPr>
                <w:rFonts w:eastAsia="PMingLiU" w:cs="Times New Roman"/>
              </w:rPr>
            </w:pPr>
            <w:r>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w:t>
            </w:r>
            <w:r w:rsidRPr="008E639D">
              <w:rPr>
                <w:rFonts w:cs="Times New Roman"/>
                <w:noProof/>
                <w:color w:val="2157AD"/>
                <w:shd w:val="clear" w:color="auto" w:fill="C9F3CD"/>
              </w:rPr>
              <w:t>ResidueRecipients.length &gt; 1 &amp;&amp; !RemainderEqualTF</w:t>
            </w:r>
            <w:r>
              <w:rPr>
                <w:rFonts w:eastAsia="PMingLiU" w:cs="Times New Roman"/>
              </w:rPr>
              <w:t>]}An undivided {[</w:t>
            </w:r>
            <w:proofErr w:type="spellStart"/>
            <w:r w:rsidRPr="008E639D">
              <w:rPr>
                <w:rFonts w:eastAsia="PMingLiU" w:cs="Times New Roman"/>
                <w:noProof/>
                <w:color w:val="2157AD"/>
                <w:shd w:val="clear" w:color="auto" w:fill="C9E1F3"/>
              </w:rPr>
              <w:t>RemainderPortion|else</w:t>
            </w:r>
            <w:proofErr w:type="spellEnd"/>
            <w:r w:rsidRPr="008E639D">
              <w:rPr>
                <w:rFonts w:eastAsia="PMingLiU" w:cs="Times New Roman"/>
                <w:noProof/>
                <w:color w:val="2157AD"/>
                <w:shd w:val="clear" w:color="auto" w:fill="C9E1F3"/>
              </w:rPr>
              <w:t>: "____________"</w:t>
            </w:r>
            <w:r>
              <w:rPr>
                <w:rFonts w:eastAsia="PMingLiU" w:cs="Times New Roman"/>
              </w:rPr>
              <w:t>]}{[</w:t>
            </w:r>
            <w:r w:rsidRPr="008E639D">
              <w:rPr>
                <w:rFonts w:eastAsia="PMingLiU" w:cs="Times New Roman"/>
                <w:b/>
                <w:noProof/>
                <w:color w:val="41A151"/>
                <w:shd w:val="clear" w:color="auto" w:fill="C9F3CD"/>
              </w:rPr>
              <w:t>elseif</w:t>
            </w:r>
            <w:r w:rsidRPr="008E639D">
              <w:rPr>
                <w:rFonts w:eastAsia="PMingLiU" w:cs="Times New Roman"/>
                <w:b/>
                <w:noProof/>
                <w:color w:val="2157AD"/>
                <w:shd w:val="clear" w:color="auto" w:fill="C9F3CD"/>
              </w:rPr>
              <w:t xml:space="preserve"> </w:t>
            </w:r>
            <w:r w:rsidRPr="008E639D">
              <w:rPr>
                <w:rFonts w:cs="Times New Roman"/>
                <w:noProof/>
                <w:color w:val="2157AD"/>
                <w:shd w:val="clear" w:color="auto" w:fill="C9F3CD"/>
              </w:rPr>
              <w:t>ResidueRecipients</w:t>
            </w:r>
            <w:r w:rsidRPr="008E639D">
              <w:rPr>
                <w:rFonts w:eastAsia="PMingLiU" w:cs="Times New Roman"/>
                <w:noProof/>
                <w:color w:val="2157AD"/>
                <w:shd w:val="clear" w:color="auto" w:fill="C9F3CD"/>
              </w:rPr>
              <w:t>.length &gt; 1</w:t>
            </w:r>
            <w:r>
              <w:rPr>
                <w:rFonts w:eastAsia="PMingLiU" w:cs="Times New Roman"/>
              </w:rPr>
              <w:t>]}</w:t>
            </w:r>
            <w:r w:rsidRPr="00E96B91">
              <w:rPr>
                <w:rFonts w:eastAsia="PMingLiU" w:cs="Times New Roman"/>
              </w:rPr>
              <w:t>{[</w:t>
            </w:r>
            <w:r w:rsidRPr="008E639D">
              <w:rPr>
                <w:rFonts w:eastAsia="PMingLiU" w:cs="Times New Roman"/>
                <w:b/>
                <w:noProof/>
                <w:color w:val="41A151"/>
                <w:shd w:val="clear" w:color="auto" w:fill="C9F3CD"/>
              </w:rPr>
              <w:t>if</w:t>
            </w:r>
            <w:r w:rsidRPr="008E639D">
              <w:rPr>
                <w:rFonts w:eastAsia="PMingLiU" w:cs="Times New Roman"/>
                <w:noProof/>
                <w:color w:val="2157AD"/>
                <w:shd w:val="clear" w:color="auto" w:fill="C9F3CD"/>
              </w:rPr>
              <w:t xml:space="preserve"> ResidueRecipients.length &gt; 2</w:t>
            </w:r>
            <w:r w:rsidRPr="00E96B91">
              <w:rPr>
                <w:rFonts w:eastAsia="PMingLiU" w:cs="Times New Roman"/>
              </w:rPr>
              <w:t>]}</w:t>
            </w:r>
            <w:r>
              <w:rPr>
                <w:rFonts w:eastAsia="PMingLiU" w:cs="Times New Roman"/>
              </w:rPr>
              <w:t>An undivided on</w:t>
            </w:r>
            <w:r w:rsidRPr="00E96B91">
              <w:rPr>
                <w:rFonts w:eastAsia="PMingLiU" w:cs="Times New Roman"/>
              </w:rPr>
              <w:t>e-{[</w:t>
            </w:r>
            <w:proofErr w:type="spellStart"/>
            <w:r w:rsidRPr="008E639D">
              <w:rPr>
                <w:rFonts w:eastAsia="PMingLiU" w:cs="Times New Roman"/>
                <w:noProof/>
                <w:color w:val="2157AD"/>
                <w:shd w:val="clear" w:color="auto" w:fill="C9E1F3"/>
              </w:rPr>
              <w:t>ResidueRecipients.length|ordinal</w:t>
            </w:r>
            <w:proofErr w:type="spellEnd"/>
            <w:r w:rsidRPr="00E96B91">
              <w:rPr>
                <w:rFonts w:eastAsia="PMingLiU" w:cs="Times New Roman"/>
              </w:rPr>
              <w:t>]} (1/{[</w:t>
            </w:r>
            <w:proofErr w:type="spellStart"/>
            <w:r w:rsidRPr="008E639D">
              <w:rPr>
                <w:rFonts w:eastAsia="PMingLiU" w:cs="Times New Roman"/>
                <w:noProof/>
                <w:color w:val="2157AD"/>
                <w:shd w:val="clear" w:color="auto" w:fill="C9E1F3"/>
              </w:rPr>
              <w:t>ResidueRecipients.length</w:t>
            </w:r>
            <w:proofErr w:type="spellEnd"/>
            <w:r w:rsidRPr="00E96B91">
              <w:rPr>
                <w:rFonts w:eastAsia="PMingLiU" w:cs="Times New Roman"/>
              </w:rPr>
              <w:t>]}){[</w:t>
            </w:r>
            <w:r w:rsidRPr="008E639D">
              <w:rPr>
                <w:rFonts w:eastAsia="PMingLiU" w:cs="Times New Roman"/>
                <w:b/>
                <w:noProof/>
                <w:color w:val="41A151"/>
                <w:shd w:val="clear" w:color="auto" w:fill="C9F3CD"/>
              </w:rPr>
              <w:t>elseif</w:t>
            </w:r>
            <w:r w:rsidRPr="008E639D">
              <w:rPr>
                <w:rFonts w:eastAsia="PMingLiU" w:cs="Times New Roman"/>
                <w:noProof/>
                <w:color w:val="2157AD"/>
                <w:shd w:val="clear" w:color="auto" w:fill="C9F3CD"/>
              </w:rPr>
              <w:t xml:space="preserve"> ResidueRecipients.length &gt; 1</w:t>
            </w:r>
            <w:r w:rsidRPr="00E96B91">
              <w:rPr>
                <w:rFonts w:eastAsia="PMingLiU" w:cs="Times New Roman"/>
              </w:rPr>
              <w:t>]}</w:t>
            </w:r>
            <w:r>
              <w:rPr>
                <w:rFonts w:eastAsia="PMingLiU" w:cs="Times New Roman"/>
              </w:rPr>
              <w:t>An undivided o</w:t>
            </w:r>
            <w:r w:rsidRPr="00E96B91">
              <w:rPr>
                <w:rFonts w:eastAsia="PMingLiU" w:cs="Times New Roman"/>
              </w:rPr>
              <w:t>ne-half (1/2){[</w:t>
            </w:r>
            <w:r w:rsidRPr="008E639D">
              <w:rPr>
                <w:rFonts w:eastAsia="PMingLiU" w:cs="Times New Roman"/>
                <w:b/>
                <w:noProof/>
                <w:color w:val="41A151"/>
                <w:shd w:val="clear" w:color="auto" w:fill="C9F3CD"/>
              </w:rPr>
              <w:t>else</w:t>
            </w:r>
            <w:r w:rsidRPr="00E96B91">
              <w:rPr>
                <w:rFonts w:eastAsia="PMingLiU" w:cs="Times New Roman"/>
              </w:rPr>
              <w:t>]}</w:t>
            </w:r>
            <w:r>
              <w:rPr>
                <w:rFonts w:eastAsia="PMingLiU" w:cs="Times New Roman"/>
              </w:rPr>
              <w:t>The entire undivided</w:t>
            </w:r>
            <w:r w:rsidRPr="00E96B91">
              <w:rPr>
                <w:rFonts w:eastAsia="PMingLiU" w:cs="Times New Roman"/>
              </w:rPr>
              <w:t>{[</w:t>
            </w:r>
            <w:r w:rsidRPr="008E639D">
              <w:rPr>
                <w:rFonts w:eastAsia="PMingLiU" w:cs="Times New Roman"/>
                <w:b/>
                <w:noProof/>
                <w:color w:val="41A151"/>
                <w:shd w:val="clear" w:color="auto" w:fill="C9F3CD"/>
              </w:rPr>
              <w:t>endif</w:t>
            </w:r>
            <w:r w:rsidRPr="00E96B91">
              <w:rPr>
                <w:rFonts w:eastAsia="PMingLiU" w:cs="Times New Roman"/>
              </w:rPr>
              <w:t>]}</w:t>
            </w:r>
            <w:r>
              <w:rPr>
                <w:rFonts w:eastAsia="PMingLiU" w:cs="Times New Roman"/>
              </w:rPr>
              <w:t>{[</w:t>
            </w:r>
            <w:r w:rsidRPr="008E639D">
              <w:rPr>
                <w:rFonts w:eastAsia="PMingLiU" w:cs="Times New Roman"/>
                <w:b/>
                <w:noProof/>
                <w:color w:val="41A151"/>
                <w:shd w:val="clear" w:color="auto" w:fill="C9F3CD"/>
              </w:rPr>
              <w:t>else</w:t>
            </w:r>
            <w:r>
              <w:rPr>
                <w:rFonts w:eastAsia="PMingLiU" w:cs="Times New Roman"/>
              </w:rPr>
              <w:t>]}The entire undivided{[</w:t>
            </w:r>
            <w:r w:rsidRPr="008E639D">
              <w:rPr>
                <w:rFonts w:eastAsia="PMingLiU" w:cs="Times New Roman"/>
                <w:b/>
                <w:noProof/>
                <w:color w:val="41A151"/>
                <w:shd w:val="clear" w:color="auto" w:fill="C9F3CD"/>
              </w:rPr>
              <w:t>endif</w:t>
            </w:r>
            <w:r>
              <w:rPr>
                <w:rFonts w:eastAsia="PMingLiU" w:cs="Times New Roman"/>
              </w:rPr>
              <w:t xml:space="preserve">]} </w:t>
            </w:r>
            <w:r w:rsidR="009D3427">
              <w:rPr>
                <w:rFonts w:eastAsia="PMingLiU" w:cs="Times New Roman"/>
              </w:rPr>
              <w:t xml:space="preserve">interest in the Decedent's interest in all property, whether community or separate, movable or immovable, tangible or intangible, </w:t>
            </w:r>
            <w:proofErr w:type="spellStart"/>
            <w:r w:rsidR="009D3427">
              <w:rPr>
                <w:rFonts w:eastAsia="PMingLiU" w:cs="Times New Roman"/>
              </w:rPr>
              <w:t>wheresover</w:t>
            </w:r>
            <w:proofErr w:type="spellEnd"/>
            <w:r w:rsidR="009D3427">
              <w:rPr>
                <w:rFonts w:eastAsia="PMingLiU" w:cs="Times New Roman"/>
              </w:rPr>
              <w:t xml:space="preserve"> located, including the property referenced above in paragraph </w:t>
            </w:r>
            <w:r w:rsidRPr="00430291">
              <w:rPr>
                <w:rFonts w:cstheme="majorHAnsi"/>
              </w:rPr>
              <w:fldChar w:fldCharType="begin"/>
            </w:r>
            <w:r w:rsidRPr="00430291">
              <w:rPr>
                <w:rFonts w:cstheme="majorHAnsi"/>
              </w:rPr>
              <w:instrText xml:space="preserve"> REF _Ref149204123 \r \h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t>{[</w:t>
            </w:r>
            <w:r w:rsidRPr="008E639D">
              <w:rPr>
                <w:b/>
                <w:noProof/>
                <w:color w:val="41A151"/>
                <w:shd w:val="clear" w:color="auto" w:fill="C9F3CD"/>
              </w:rPr>
              <w:t>if</w:t>
            </w:r>
            <w:r w:rsidRPr="008E639D">
              <w:rPr>
                <w:noProof/>
                <w:color w:val="2157AD"/>
                <w:shd w:val="clear" w:color="auto" w:fill="C9F3CD"/>
              </w:rPr>
              <w:t xml:space="preserve"> </w:t>
            </w:r>
            <w:r w:rsidRPr="008E639D">
              <w:rPr>
                <w:rFonts w:eastAsia="PMingLiU" w:cs="Times New Roman"/>
                <w:noProof/>
                <w:color w:val="2157AD"/>
                <w:highlight w:val="green"/>
                <w:shd w:val="clear" w:color="auto" w:fill="C9F3CD"/>
              </w:rPr>
              <w:t>SpecificBequestsTF</w:t>
            </w:r>
            <w:r>
              <w:t>]}</w:t>
            </w:r>
            <w:r w:rsidR="009D3427">
              <w:rPr>
                <w:rFonts w:eastAsia="PMingLiU" w:cs="Times New Roman"/>
              </w:rPr>
              <w:t xml:space="preserve">, subject to the </w:t>
            </w:r>
            <w:r>
              <w:rPr>
                <w:rFonts w:eastAsia="PMingLiU" w:cs="Times New Roman"/>
              </w:rPr>
              <w:t>Specific Bequest</w:t>
            </w:r>
            <w:r>
              <w:t>{[</w:t>
            </w:r>
            <w:r w:rsidRPr="008E639D">
              <w:rPr>
                <w:b/>
                <w:noProof/>
                <w:color w:val="41A151"/>
                <w:shd w:val="clear" w:color="auto" w:fill="C9F3CD"/>
              </w:rPr>
              <w:t>if</w:t>
            </w:r>
            <w:r w:rsidRPr="008E639D">
              <w:rPr>
                <w:noProof/>
                <w:color w:val="2157AD"/>
                <w:shd w:val="clear" w:color="auto" w:fill="C9F3CD"/>
              </w:rPr>
              <w:t xml:space="preserve"> AdminSpecificBequests.length &gt; 1 || (AdminSpecificBequests[0].BequestRecipients).length &gt; 1</w:t>
            </w:r>
            <w:r>
              <w:t>]}s{[</w:t>
            </w:r>
            <w:r w:rsidRPr="008E639D">
              <w:rPr>
                <w:b/>
                <w:noProof/>
                <w:color w:val="41A151"/>
                <w:shd w:val="clear" w:color="auto" w:fill="C9F3CD"/>
              </w:rPr>
              <w:t>endif</w:t>
            </w:r>
            <w:r>
              <w:t>]}</w:t>
            </w:r>
            <w:r>
              <w:rPr>
                <w:rFonts w:eastAsia="PMingLiU" w:cs="Times New Roman"/>
              </w:rPr>
              <w:t xml:space="preserve"> set forth</w:t>
            </w:r>
            <w:r w:rsidR="009D3427">
              <w:rPr>
                <w:rFonts w:eastAsia="PMingLiU" w:cs="Times New Roman"/>
              </w:rPr>
              <w:t xml:space="preserve"> above</w:t>
            </w:r>
            <w:r>
              <w:rPr>
                <w:rFonts w:eastAsia="PMingLiU" w:cs="Times New Roman"/>
              </w:rPr>
              <w:t>{[</w:t>
            </w:r>
            <w:r w:rsidRPr="008E639D">
              <w:rPr>
                <w:rFonts w:eastAsia="PMingLiU" w:cs="Times New Roman"/>
                <w:b/>
                <w:noProof/>
                <w:color w:val="41A151"/>
                <w:shd w:val="clear" w:color="auto" w:fill="C9F3CD"/>
              </w:rPr>
              <w:t>endif</w:t>
            </w:r>
            <w:r>
              <w:rPr>
                <w:rFonts w:eastAsia="PMingLiU" w:cs="Times New Roman"/>
              </w:rPr>
              <w:t>]}</w:t>
            </w:r>
          </w:p>
          <w:p w14:paraId="2D9E6865" w14:textId="1D217B22" w:rsidR="00222160" w:rsidRPr="00490F59" w:rsidRDefault="00490F59" w:rsidP="002F4051">
            <w:pPr>
              <w:spacing w:before="120" w:after="120"/>
              <w:rPr>
                <w:rFonts w:eastAsia="PMingLiU" w:cs="Times New Roman"/>
              </w:rPr>
            </w:pPr>
            <w:r>
              <w:rPr>
                <w:rFonts w:eastAsia="PMingLiU" w:cs="Times New Roman"/>
              </w:rPr>
              <w:t>{[</w:t>
            </w:r>
            <w:r w:rsidRPr="008E639D">
              <w:rPr>
                <w:rFonts w:eastAsia="PMingLiU" w:cs="Times New Roman"/>
                <w:b/>
                <w:noProof/>
                <w:color w:val="41A151"/>
                <w:shd w:val="clear" w:color="auto" w:fill="C9F3CD"/>
              </w:rPr>
              <w:t>endif</w:t>
            </w:r>
            <w:r>
              <w:rPr>
                <w:rFonts w:eastAsia="PMingLiU" w:cs="Times New Roman"/>
              </w:rPr>
              <w:t>]}</w:t>
            </w:r>
          </w:p>
        </w:tc>
      </w:tr>
    </w:tbl>
    <w:p w14:paraId="794F3645" w14:textId="65F816D6" w:rsidR="006F67FB" w:rsidRDefault="006A3554">
      <w:r>
        <w:t>{[</w:t>
      </w:r>
      <w:r w:rsidRPr="008E639D">
        <w:rPr>
          <w:b/>
          <w:noProof/>
          <w:color w:val="C8792A"/>
          <w:shd w:val="clear" w:color="auto" w:fill="FAE7D2"/>
        </w:rPr>
        <w:t>endlist</w:t>
      </w:r>
      <w:r>
        <w:t>]}</w:t>
      </w:r>
    </w:p>
    <w:p w14:paraId="03F533D8" w14:textId="1420C4ED" w:rsidR="00145352" w:rsidRPr="00430291" w:rsidRDefault="00145352">
      <w:r>
        <w:t>{[</w:t>
      </w:r>
      <w:r w:rsidRPr="008E639D">
        <w:rPr>
          <w:b/>
          <w:noProof/>
          <w:color w:val="41A151"/>
          <w:shd w:val="clear" w:color="auto" w:fill="C9F3CD"/>
        </w:rPr>
        <w:t>endif</w:t>
      </w:r>
      <w:r>
        <w:t>]}</w:t>
      </w:r>
    </w:p>
    <w:p w14:paraId="43841F30" w14:textId="3783D321" w:rsidR="00130CFC" w:rsidRPr="00430291" w:rsidRDefault="00130CFC">
      <w:r w:rsidRPr="00430291">
        <w:t>{[</w:t>
      </w:r>
      <w:r w:rsidRPr="008E639D">
        <w:rPr>
          <w:b/>
          <w:noProof/>
          <w:color w:val="41A151"/>
          <w:shd w:val="clear" w:color="auto" w:fill="C9F3CD"/>
        </w:rPr>
        <w:t>else</w:t>
      </w:r>
      <w:r w:rsidR="00F46ACA" w:rsidRPr="008E639D">
        <w:rPr>
          <w:b/>
          <w:noProof/>
          <w:color w:val="41A151"/>
          <w:shd w:val="clear" w:color="auto" w:fill="C9F3CD"/>
        </w:rPr>
        <w:t>if</w:t>
      </w:r>
      <w:r w:rsidR="00F46ACA" w:rsidRPr="008E639D">
        <w:rPr>
          <w:noProof/>
          <w:color w:val="2157AD"/>
          <w:shd w:val="clear" w:color="auto" w:fill="C9F3CD"/>
        </w:rPr>
        <w:t xml:space="preserve"> </w:t>
      </w:r>
      <w:r w:rsidR="00F46ACA" w:rsidRPr="008E639D">
        <w:rPr>
          <w:noProof/>
          <w:color w:val="2157AD"/>
          <w:highlight w:val="green"/>
          <w:shd w:val="clear" w:color="auto" w:fill="C9F3CD"/>
        </w:rPr>
        <w:t>FileType</w:t>
      </w:r>
      <w:r w:rsidR="00F46ACA" w:rsidRPr="008E639D">
        <w:rPr>
          <w:noProof/>
          <w:color w:val="2157AD"/>
          <w:shd w:val="clear" w:color="auto" w:fill="C9F3CD"/>
        </w:rPr>
        <w:t xml:space="preserve"> == "Intestate</w:t>
      </w:r>
      <w:proofErr w:type="gramStart"/>
      <w:r w:rsidR="00F46ACA" w:rsidRPr="008E639D">
        <w:rPr>
          <w:noProof/>
          <w:color w:val="2157AD"/>
          <w:shd w:val="clear" w:color="auto" w:fill="C9F3CD"/>
        </w:rPr>
        <w:t>"</w:t>
      </w:r>
      <w:r w:rsidRPr="00430291">
        <w:t>]}</w:t>
      </w:r>
      <w:proofErr w:type="gramEnd"/>
    </w:p>
    <w:p w14:paraId="1050851A" w14:textId="61AFF97C" w:rsidR="00766AF8" w:rsidRPr="00430291" w:rsidRDefault="00D73854">
      <w:pPr>
        <w:rPr>
          <w:rFonts w:cs="Times New Roman"/>
        </w:rPr>
      </w:pPr>
      <w:r w:rsidRPr="00430291">
        <w:t>{[</w:t>
      </w:r>
      <w:r w:rsidRPr="008E639D">
        <w:rPr>
          <w:rStyle w:val="Strong"/>
          <w:noProof/>
          <w:color w:val="41A151"/>
          <w:shd w:val="clear" w:color="auto" w:fill="C9F3CD"/>
        </w:rPr>
        <w:t>if</w:t>
      </w:r>
      <w:r w:rsidRPr="008E639D">
        <w:rPr>
          <w:noProof/>
          <w:color w:val="2157AD"/>
          <w:shd w:val="clear" w:color="auto" w:fill="C9F3CD"/>
        </w:rPr>
        <w:t xml:space="preserve"> </w:t>
      </w:r>
      <w:r w:rsidR="0092317A" w:rsidRPr="008E639D">
        <w:rPr>
          <w:rFonts w:cs="Times New Roman"/>
          <w:noProof/>
          <w:color w:val="2157AD"/>
          <w:highlight w:val="cyan"/>
          <w:shd w:val="clear" w:color="auto" w:fill="C9F3CD"/>
        </w:rPr>
        <w:t>MarriedTF</w:t>
      </w:r>
      <w:r w:rsidR="0092317A" w:rsidRPr="008E639D">
        <w:rPr>
          <w:rFonts w:cs="Times New Roman"/>
          <w:noProof/>
          <w:color w:val="2157AD"/>
          <w:shd w:val="clear" w:color="auto" w:fill="C9F3CD"/>
        </w:rPr>
        <w:t xml:space="preserve"> </w:t>
      </w:r>
      <w:r w:rsidR="00130CFC" w:rsidRPr="008E639D">
        <w:rPr>
          <w:rFonts w:cs="Times New Roman"/>
          <w:noProof/>
          <w:color w:val="2157AD"/>
          <w:shd w:val="clear" w:color="auto" w:fill="C9F3CD"/>
        </w:rPr>
        <w:t>&amp;&amp;</w:t>
      </w:r>
      <w:r w:rsidR="0092317A" w:rsidRPr="008E639D">
        <w:rPr>
          <w:noProof/>
          <w:color w:val="2157AD"/>
          <w:shd w:val="clear" w:color="auto" w:fill="C9F3CD"/>
        </w:rPr>
        <w:t xml:space="preserve"> </w:t>
      </w:r>
      <w:r w:rsidR="002E3C1F" w:rsidRPr="008E639D">
        <w:rPr>
          <w:noProof/>
          <w:color w:val="2157AD"/>
          <w:shd w:val="clear" w:color="auto" w:fill="C9F3CD"/>
        </w:rPr>
        <w:t>!</w:t>
      </w:r>
      <w:r w:rsidR="00287023" w:rsidRPr="008E639D">
        <w:rPr>
          <w:noProof/>
          <w:color w:val="2157AD"/>
          <w:shd w:val="clear" w:color="auto" w:fill="C9F3CD"/>
        </w:rPr>
        <w:t>(</w:t>
      </w:r>
      <w:r w:rsidR="002E3C1F" w:rsidRPr="008E639D">
        <w:rPr>
          <w:noProof/>
          <w:color w:val="2157AD"/>
          <w:shd w:val="clear" w:color="auto" w:fill="C9F3CD"/>
        </w:rPr>
        <w:t>IntestateHeirs</w:t>
      </w:r>
      <w:r w:rsidR="00287023" w:rsidRPr="008E639D">
        <w:rPr>
          <w:noProof/>
          <w:color w:val="2157AD"/>
          <w:shd w:val="clear" w:color="auto" w:fill="C9F3CD"/>
        </w:rPr>
        <w:t>.length &gt; 0</w:t>
      </w:r>
      <w:proofErr w:type="gramStart"/>
      <w:r w:rsidR="00287023" w:rsidRPr="008E639D">
        <w:rPr>
          <w:noProof/>
          <w:color w:val="2157AD"/>
          <w:shd w:val="clear" w:color="auto" w:fill="C9F3CD"/>
        </w:rPr>
        <w:t>)</w:t>
      </w:r>
      <w:r w:rsidRPr="00430291">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766AF8" w:rsidRPr="00430291" w14:paraId="3DB5A97C" w14:textId="77777777" w:rsidTr="00D60C12">
        <w:trPr>
          <w:cantSplit/>
          <w:trHeight w:val="360"/>
        </w:trPr>
        <w:tc>
          <w:tcPr>
            <w:tcW w:w="4046" w:type="dxa"/>
            <w:tcBorders>
              <w:top w:val="single" w:sz="12" w:space="0" w:color="auto"/>
              <w:bottom w:val="single" w:sz="12" w:space="0" w:color="auto"/>
            </w:tcBorders>
            <w:vAlign w:val="bottom"/>
          </w:tcPr>
          <w:p w14:paraId="2E90F602" w14:textId="76F82E68" w:rsidR="00766AF8" w:rsidRPr="00430291" w:rsidRDefault="002E3C1F" w:rsidP="00AF62E8">
            <w:pPr>
              <w:spacing w:before="360" w:after="360"/>
              <w:rPr>
                <w:rFonts w:cs="Times New Roman"/>
              </w:rPr>
            </w:pPr>
            <w:r w:rsidRPr="00430291">
              <w:rPr>
                <w:rFonts w:cs="Times New Roman"/>
              </w:rPr>
              <w:t>{[</w:t>
            </w:r>
            <w:proofErr w:type="spellStart"/>
            <w:r w:rsidRPr="008E639D">
              <w:rPr>
                <w:rFonts w:cs="Times New Roman"/>
                <w:noProof/>
                <w:color w:val="2157AD"/>
                <w:shd w:val="clear" w:color="auto" w:fill="C9E1F3"/>
              </w:rPr>
              <w:t>Spouse.NameCO</w:t>
            </w:r>
            <w:proofErr w:type="spellEnd"/>
            <w:r w:rsidRPr="00430291">
              <w:rPr>
                <w:rFonts w:cs="Times New Roman"/>
              </w:rPr>
              <w:t>]}</w:t>
            </w:r>
          </w:p>
        </w:tc>
        <w:tc>
          <w:tcPr>
            <w:tcW w:w="5227" w:type="dxa"/>
            <w:tcBorders>
              <w:top w:val="single" w:sz="12" w:space="0" w:color="auto"/>
              <w:bottom w:val="single" w:sz="12" w:space="0" w:color="auto"/>
            </w:tcBorders>
            <w:vAlign w:val="bottom"/>
          </w:tcPr>
          <w:p w14:paraId="037BC15C" w14:textId="64BC6FD9" w:rsidR="000739C1" w:rsidRPr="00430291" w:rsidRDefault="005714DF" w:rsidP="00AF62E8">
            <w:pPr>
              <w:spacing w:before="120" w:after="120"/>
              <w:rPr>
                <w:rFonts w:cs="Times New Roman"/>
              </w:rPr>
            </w:pPr>
            <w:r w:rsidRPr="00430291">
              <w:t xml:space="preserve">An undivided one-half interest in any </w:t>
            </w:r>
            <w:r w:rsidR="003F7B1D" w:rsidRPr="00430291">
              <w:t>Community Property</w:t>
            </w:r>
            <w:r w:rsidRPr="00430291">
              <w:t xml:space="preserve"> referenced above in </w:t>
            </w:r>
            <w:r w:rsidRPr="00430291">
              <w:rPr>
                <w:rFonts w:cstheme="majorHAnsi"/>
              </w:rPr>
              <w:t xml:space="preserve">paragraph </w:t>
            </w:r>
            <w:r w:rsidRPr="00430291">
              <w:rPr>
                <w:rFonts w:cstheme="majorHAnsi"/>
              </w:rPr>
              <w:fldChar w:fldCharType="begin"/>
            </w:r>
            <w:r w:rsidRPr="00430291">
              <w:rPr>
                <w:rFonts w:cstheme="majorHAnsi"/>
              </w:rPr>
              <w:instrText xml:space="preserve"> REF _Ref149204123 \r \h </w:instrText>
            </w:r>
            <w:r w:rsidR="00035F4F"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Pr="00430291">
              <w:t xml:space="preserve">, as Surviving Spouse, as well all of the Decedent’s interest in all </w:t>
            </w:r>
            <w:r w:rsidR="003F7B1D" w:rsidRPr="00430291">
              <w:t>Separate P</w:t>
            </w:r>
            <w:r w:rsidR="00C25A4B" w:rsidRPr="00430291">
              <w:t>r</w:t>
            </w:r>
            <w:r w:rsidRPr="00430291">
              <w:t>operty</w:t>
            </w:r>
            <w:r w:rsidR="00997C84" w:rsidRPr="00430291">
              <w:t xml:space="preserve"> referenced above in paragraph </w:t>
            </w:r>
            <w:r w:rsidR="00997C84" w:rsidRPr="00430291">
              <w:rPr>
                <w:rFonts w:cstheme="majorHAnsi"/>
              </w:rPr>
              <w:fldChar w:fldCharType="begin"/>
            </w:r>
            <w:r w:rsidR="00997C84" w:rsidRPr="00430291">
              <w:rPr>
                <w:rFonts w:cstheme="majorHAnsi"/>
              </w:rPr>
              <w:instrText xml:space="preserve"> REF _Ref149204123 \r \h </w:instrText>
            </w:r>
            <w:r w:rsidR="00035F4F" w:rsidRPr="00430291">
              <w:rPr>
                <w:rFonts w:cstheme="majorHAnsi"/>
              </w:rPr>
              <w:instrText xml:space="preserve"> \* MERGEFORMAT </w:instrText>
            </w:r>
            <w:r w:rsidR="00997C84" w:rsidRPr="00430291">
              <w:rPr>
                <w:rFonts w:cstheme="majorHAnsi"/>
              </w:rPr>
            </w:r>
            <w:r w:rsidR="00997C84" w:rsidRPr="00430291">
              <w:rPr>
                <w:rFonts w:cstheme="majorHAnsi"/>
              </w:rPr>
              <w:fldChar w:fldCharType="separate"/>
            </w:r>
            <w:r w:rsidR="00363613">
              <w:rPr>
                <w:rFonts w:cstheme="majorHAnsi"/>
              </w:rPr>
              <w:t>9</w:t>
            </w:r>
            <w:r w:rsidR="00997C84" w:rsidRPr="00430291">
              <w:rPr>
                <w:rFonts w:cstheme="majorHAnsi"/>
              </w:rPr>
              <w:fldChar w:fldCharType="end"/>
            </w:r>
            <w:r w:rsidR="00C25A4B" w:rsidRPr="00430291">
              <w:t xml:space="preserve">, whether </w:t>
            </w:r>
            <w:r w:rsidR="00AB33BD" w:rsidRPr="00430291">
              <w:rPr>
                <w:rFonts w:cs="Times New Roman"/>
              </w:rPr>
              <w:t>movable or immovable, wheresoever located</w:t>
            </w:r>
          </w:p>
        </w:tc>
      </w:tr>
    </w:tbl>
    <w:p w14:paraId="42158241" w14:textId="2EB9C075" w:rsidR="002E3C1F" w:rsidRPr="00430291" w:rsidRDefault="002E3C1F" w:rsidP="002E3C1F">
      <w:r w:rsidRPr="00430291">
        <w:t>{[</w:t>
      </w:r>
      <w:r w:rsidR="00C3338D" w:rsidRPr="008E639D">
        <w:rPr>
          <w:b/>
          <w:noProof/>
          <w:color w:val="41A151"/>
          <w:shd w:val="clear" w:color="auto" w:fill="C9F3CD"/>
        </w:rPr>
        <w:t>else</w:t>
      </w:r>
      <w:r w:rsidRPr="008E639D">
        <w:rPr>
          <w:b/>
          <w:noProof/>
          <w:color w:val="41A151"/>
          <w:shd w:val="clear" w:color="auto" w:fill="C9F3CD"/>
        </w:rPr>
        <w:t>if</w:t>
      </w:r>
      <w:r w:rsidRPr="008E639D">
        <w:rPr>
          <w:noProof/>
          <w:color w:val="2157AD"/>
          <w:shd w:val="clear" w:color="auto" w:fill="C9F3CD"/>
        </w:rPr>
        <w:t xml:space="preserve"> </w:t>
      </w:r>
      <w:r w:rsidRPr="008E639D">
        <w:rPr>
          <w:noProof/>
          <w:color w:val="2157AD"/>
          <w:highlight w:val="cyan"/>
          <w:shd w:val="clear" w:color="auto" w:fill="C9F3CD"/>
        </w:rPr>
        <w:t>IntestateHeirs</w:t>
      </w:r>
      <w:r w:rsidRPr="008E639D">
        <w:rPr>
          <w:noProof/>
          <w:color w:val="2157AD"/>
          <w:shd w:val="clear" w:color="auto" w:fill="C9F3CD"/>
        </w:rPr>
        <w:t xml:space="preserve">.length &gt; </w:t>
      </w:r>
      <w:proofErr w:type="gramStart"/>
      <w:r w:rsidR="000739C1" w:rsidRPr="008E639D">
        <w:rPr>
          <w:noProof/>
          <w:color w:val="2157AD"/>
          <w:shd w:val="clear" w:color="auto" w:fill="C9F3CD"/>
        </w:rPr>
        <w:t>0</w:t>
      </w:r>
      <w:r w:rsidRPr="00430291">
        <w:t>]}</w:t>
      </w:r>
      <w:proofErr w:type="gramEnd"/>
    </w:p>
    <w:p w14:paraId="4E32C012" w14:textId="77777777" w:rsidR="002E3C1F" w:rsidRPr="00430291" w:rsidRDefault="002E3C1F" w:rsidP="002E3C1F">
      <w:r w:rsidRPr="00430291">
        <w:t>{[</w:t>
      </w:r>
      <w:r w:rsidRPr="008E639D">
        <w:rPr>
          <w:b/>
          <w:noProof/>
          <w:color w:val="41A151"/>
          <w:shd w:val="clear" w:color="auto" w:fill="C9F3CD"/>
        </w:rPr>
        <w:t>if</w:t>
      </w:r>
      <w:r w:rsidRPr="008E639D">
        <w:rPr>
          <w:noProof/>
          <w:color w:val="2157AD"/>
          <w:shd w:val="clear" w:color="auto" w:fill="C9F3CD"/>
        </w:rPr>
        <w:t xml:space="preserve"> </w:t>
      </w:r>
      <w:proofErr w:type="gramStart"/>
      <w:r w:rsidRPr="008E639D">
        <w:rPr>
          <w:noProof/>
          <w:color w:val="2157AD"/>
          <w:highlight w:val="magenta"/>
          <w:shd w:val="clear" w:color="auto" w:fill="C9F3CD"/>
        </w:rPr>
        <w:t>MarriedTF</w:t>
      </w:r>
      <w:r w:rsidRPr="00430291">
        <w:t>]}</w:t>
      </w:r>
      <w:proofErr w:type="gramEnd"/>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2E3C1F" w:rsidRPr="00430291" w14:paraId="425B19CC" w14:textId="77777777" w:rsidTr="00D60C12">
        <w:trPr>
          <w:cantSplit/>
          <w:trHeight w:val="360"/>
        </w:trPr>
        <w:tc>
          <w:tcPr>
            <w:tcW w:w="4046" w:type="dxa"/>
            <w:tcBorders>
              <w:top w:val="single" w:sz="12" w:space="0" w:color="auto"/>
              <w:bottom w:val="single" w:sz="12" w:space="0" w:color="auto"/>
            </w:tcBorders>
            <w:vAlign w:val="bottom"/>
          </w:tcPr>
          <w:p w14:paraId="6B0A070B" w14:textId="535E908F" w:rsidR="002E3C1F" w:rsidRPr="00430291" w:rsidRDefault="002E3C1F" w:rsidP="00AF62E8">
            <w:pPr>
              <w:spacing w:before="360" w:after="360"/>
              <w:rPr>
                <w:rFonts w:cs="Times New Roman"/>
              </w:rPr>
            </w:pPr>
            <w:r w:rsidRPr="00430291">
              <w:rPr>
                <w:rFonts w:cs="Times New Roman"/>
              </w:rPr>
              <w:t>{[</w:t>
            </w:r>
            <w:proofErr w:type="spellStart"/>
            <w:r w:rsidRPr="008E639D">
              <w:rPr>
                <w:rFonts w:cs="Times New Roman"/>
                <w:noProof/>
                <w:color w:val="2157AD"/>
                <w:shd w:val="clear" w:color="auto" w:fill="C9E1F3"/>
              </w:rPr>
              <w:t>Spouse.NameCO</w:t>
            </w:r>
            <w:proofErr w:type="spellEnd"/>
            <w:r w:rsidRPr="00430291">
              <w:rPr>
                <w:rFonts w:cs="Times New Roman"/>
              </w:rPr>
              <w:t>]}</w:t>
            </w:r>
          </w:p>
        </w:tc>
        <w:tc>
          <w:tcPr>
            <w:tcW w:w="5227" w:type="dxa"/>
            <w:tcBorders>
              <w:top w:val="single" w:sz="12" w:space="0" w:color="auto"/>
              <w:bottom w:val="single" w:sz="12" w:space="0" w:color="auto"/>
            </w:tcBorders>
            <w:vAlign w:val="bottom"/>
          </w:tcPr>
          <w:p w14:paraId="7ABD11A6" w14:textId="278CB8D4" w:rsidR="00287023" w:rsidRPr="00430291" w:rsidRDefault="00E715CE" w:rsidP="007F083F">
            <w:pPr>
              <w:spacing w:before="120" w:after="120"/>
            </w:pPr>
            <w:r w:rsidRPr="00430291">
              <w:t>{[</w:t>
            </w:r>
            <w:r w:rsidR="003E29A2" w:rsidRPr="008E639D">
              <w:rPr>
                <w:rStyle w:val="Strong"/>
                <w:noProof/>
                <w:color w:val="41A151"/>
                <w:shd w:val="clear" w:color="auto" w:fill="C9F3CD"/>
              </w:rPr>
              <w:t>if</w:t>
            </w:r>
            <w:r w:rsidRPr="008E639D">
              <w:rPr>
                <w:noProof/>
                <w:color w:val="2157AD"/>
                <w:shd w:val="clear" w:color="auto" w:fill="C9F3CD"/>
              </w:rPr>
              <w:t xml:space="preserve"> CommunityMovableProperty.length &gt; 0 &amp;&amp; SeparateImmoveableProperty.length &gt; 0</w:t>
            </w:r>
            <w:r w:rsidRPr="00430291">
              <w:t>]}</w:t>
            </w:r>
            <w:r w:rsidR="000739C1" w:rsidRPr="00430291">
              <w:rPr>
                <w:rFonts w:cs="Times New Roman"/>
              </w:rPr>
              <w:t xml:space="preserve">An undivided one-half interest in all Community Property referenced above in paragraph </w:t>
            </w:r>
            <w:r w:rsidR="000739C1" w:rsidRPr="00430291">
              <w:rPr>
                <w:rFonts w:cstheme="majorHAnsi"/>
              </w:rPr>
              <w:fldChar w:fldCharType="begin"/>
            </w:r>
            <w:r w:rsidR="000739C1" w:rsidRPr="00430291">
              <w:rPr>
                <w:rFonts w:cstheme="majorHAnsi"/>
              </w:rPr>
              <w:instrText xml:space="preserve"> REF _Ref149204123 \r \h </w:instrText>
            </w:r>
            <w:r w:rsidR="00035F4F" w:rsidRPr="00430291">
              <w:rPr>
                <w:rFonts w:cstheme="majorHAnsi"/>
              </w:rPr>
              <w:instrText xml:space="preserve"> \* MERGEFORMAT </w:instrText>
            </w:r>
            <w:r w:rsidR="000739C1" w:rsidRPr="00430291">
              <w:rPr>
                <w:rFonts w:cstheme="majorHAnsi"/>
              </w:rPr>
            </w:r>
            <w:r w:rsidR="000739C1" w:rsidRPr="00430291">
              <w:rPr>
                <w:rFonts w:cstheme="majorHAnsi"/>
              </w:rPr>
              <w:fldChar w:fldCharType="separate"/>
            </w:r>
            <w:r w:rsidR="00363613">
              <w:rPr>
                <w:rFonts w:cstheme="majorHAnsi"/>
              </w:rPr>
              <w:t>9</w:t>
            </w:r>
            <w:r w:rsidR="000739C1" w:rsidRPr="00430291">
              <w:rPr>
                <w:rFonts w:cstheme="majorHAnsi"/>
              </w:rPr>
              <w:fldChar w:fldCharType="end"/>
            </w:r>
            <w:r w:rsidR="000739C1" w:rsidRPr="00430291">
              <w:rPr>
                <w:rFonts w:cs="Times New Roman"/>
              </w:rPr>
              <w:t>, as Surviving Spouse, as well as a legal usufruct pursuant to La. C.C. Art. 890</w:t>
            </w:r>
            <w:r w:rsidR="000739C1" w:rsidRPr="00430291">
              <w:rPr>
                <w:rFonts w:eastAsia="Times New Roman"/>
              </w:rPr>
              <w:t>{[</w:t>
            </w:r>
            <w:r w:rsidR="000739C1" w:rsidRPr="008E639D">
              <w:rPr>
                <w:rStyle w:val="Strong"/>
                <w:rFonts w:eastAsia="Times New Roman"/>
                <w:noProof/>
                <w:color w:val="41A151"/>
                <w:shd w:val="clear" w:color="auto" w:fill="C9F3CD"/>
              </w:rPr>
              <w:t>if</w:t>
            </w:r>
            <w:r w:rsidR="000739C1" w:rsidRPr="008E639D">
              <w:rPr>
                <w:rFonts w:eastAsia="Times New Roman"/>
                <w:noProof/>
                <w:color w:val="2157AD"/>
                <w:shd w:val="clear" w:color="auto" w:fill="C9F3CD"/>
              </w:rPr>
              <w:t xml:space="preserve"> </w:t>
            </w:r>
            <w:r w:rsidR="00B344C3" w:rsidRPr="008E639D">
              <w:rPr>
                <w:rFonts w:eastAsia="Times New Roman"/>
                <w:noProof/>
                <w:color w:val="2157AD"/>
                <w:shd w:val="clear" w:color="auto" w:fill="C9F3CD"/>
              </w:rPr>
              <w:t>AllHeirsSpouseChildrenTF</w:t>
            </w:r>
            <w:r w:rsidR="000739C1" w:rsidRPr="00430291">
              <w:rPr>
                <w:rFonts w:eastAsia="Times New Roman"/>
              </w:rPr>
              <w:t>]} without bond or security thereof{[</w:t>
            </w:r>
            <w:r w:rsidR="000739C1" w:rsidRPr="008E639D">
              <w:rPr>
                <w:rStyle w:val="Strong"/>
                <w:rFonts w:eastAsia="Times New Roman"/>
                <w:noProof/>
                <w:color w:val="41A151"/>
                <w:shd w:val="clear" w:color="auto" w:fill="C9F3CD"/>
              </w:rPr>
              <w:t>endif</w:t>
            </w:r>
            <w:r w:rsidR="000739C1" w:rsidRPr="00430291">
              <w:rPr>
                <w:rFonts w:eastAsia="Times New Roman"/>
              </w:rPr>
              <w:t>]}</w:t>
            </w:r>
            <w:r w:rsidR="000739C1" w:rsidRPr="00430291">
              <w:rPr>
                <w:rFonts w:cs="Times New Roman"/>
              </w:rPr>
              <w:t xml:space="preserve">, which usufruct shall terminate upon the sooner of death or remarriage, over Decedent’s one-half interest in all Community Property, whether movable or immovable, wheresoever located, referenced above in paragraph </w:t>
            </w:r>
            <w:r w:rsidR="000739C1" w:rsidRPr="00430291">
              <w:rPr>
                <w:rFonts w:cstheme="majorHAnsi"/>
              </w:rPr>
              <w:fldChar w:fldCharType="begin"/>
            </w:r>
            <w:r w:rsidR="000739C1" w:rsidRPr="00430291">
              <w:rPr>
                <w:rFonts w:cstheme="majorHAnsi"/>
              </w:rPr>
              <w:instrText xml:space="preserve"> REF _Ref149204123 \r \h </w:instrText>
            </w:r>
            <w:r w:rsidR="00035F4F" w:rsidRPr="00430291">
              <w:rPr>
                <w:rFonts w:cstheme="majorHAnsi"/>
              </w:rPr>
              <w:instrText xml:space="preserve"> \* MERGEFORMAT </w:instrText>
            </w:r>
            <w:r w:rsidR="000739C1" w:rsidRPr="00430291">
              <w:rPr>
                <w:rFonts w:cstheme="majorHAnsi"/>
              </w:rPr>
            </w:r>
            <w:r w:rsidR="000739C1" w:rsidRPr="00430291">
              <w:rPr>
                <w:rFonts w:cstheme="majorHAnsi"/>
              </w:rPr>
              <w:fldChar w:fldCharType="separate"/>
            </w:r>
            <w:r w:rsidR="00363613">
              <w:rPr>
                <w:rFonts w:cstheme="majorHAnsi"/>
              </w:rPr>
              <w:t>9</w:t>
            </w:r>
            <w:r w:rsidR="000739C1" w:rsidRPr="00430291">
              <w:rPr>
                <w:rFonts w:cstheme="majorHAnsi"/>
              </w:rPr>
              <w:fldChar w:fldCharType="end"/>
            </w:r>
            <w:r w:rsidRPr="00430291">
              <w:t>{[</w:t>
            </w:r>
            <w:r w:rsidRPr="008E639D">
              <w:rPr>
                <w:rStyle w:val="Strong"/>
                <w:noProof/>
                <w:color w:val="41A151"/>
                <w:highlight w:val="green"/>
                <w:shd w:val="clear" w:color="auto" w:fill="C9F3CD"/>
              </w:rPr>
              <w:t>else</w:t>
            </w:r>
            <w:r w:rsidRPr="00430291">
              <w:t>]}</w:t>
            </w:r>
            <w:r w:rsidR="00923EBC" w:rsidRPr="00430291">
              <w:t>{[</w:t>
            </w:r>
            <w:r w:rsidR="00923EBC" w:rsidRPr="008E639D">
              <w:rPr>
                <w:b/>
                <w:noProof/>
                <w:color w:val="41A151"/>
                <w:shd w:val="clear" w:color="auto" w:fill="C9F3CD"/>
              </w:rPr>
              <w:t>if</w:t>
            </w:r>
            <w:r w:rsidR="00923EBC" w:rsidRPr="008E639D">
              <w:rPr>
                <w:noProof/>
                <w:color w:val="2157AD"/>
                <w:shd w:val="clear" w:color="auto" w:fill="C9F3CD"/>
              </w:rPr>
              <w:t xml:space="preserve"> CommunityMovableProperty.length &gt; 0</w:t>
            </w:r>
            <w:r w:rsidR="00923EBC" w:rsidRPr="00430291">
              <w:t>]}</w:t>
            </w:r>
            <w:r w:rsidRPr="00430291">
              <w:t xml:space="preserve">An undivided one-half interest in all community property referenced above in </w:t>
            </w:r>
            <w:r w:rsidRPr="00430291">
              <w:rPr>
                <w:rFonts w:cstheme="majorHAnsi"/>
              </w:rPr>
              <w:t xml:space="preserve">paragraph </w:t>
            </w:r>
            <w:r w:rsidRPr="00430291">
              <w:rPr>
                <w:rFonts w:cstheme="majorHAnsi"/>
              </w:rPr>
              <w:fldChar w:fldCharType="begin"/>
            </w:r>
            <w:r w:rsidRPr="00430291">
              <w:rPr>
                <w:rFonts w:cstheme="majorHAnsi"/>
              </w:rPr>
              <w:instrText xml:space="preserve"> REF _Ref149204123 \r \h </w:instrText>
            </w:r>
            <w:r w:rsidR="00035F4F"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Pr="00430291">
              <w:t>, as Surviving Spouse, as well as a</w:t>
            </w:r>
            <w:r w:rsidR="00923EBC" w:rsidRPr="00430291">
              <w:t>{[</w:t>
            </w:r>
            <w:r w:rsidR="00923EBC" w:rsidRPr="008E639D">
              <w:rPr>
                <w:b/>
                <w:noProof/>
                <w:color w:val="41A151"/>
                <w:shd w:val="clear" w:color="auto" w:fill="C9F3CD"/>
              </w:rPr>
              <w:t>else</w:t>
            </w:r>
            <w:r w:rsidR="00923EBC" w:rsidRPr="00430291">
              <w:t>]}A{[</w:t>
            </w:r>
            <w:r w:rsidR="00923EBC" w:rsidRPr="008E639D">
              <w:rPr>
                <w:b/>
                <w:noProof/>
                <w:color w:val="41A151"/>
                <w:shd w:val="clear" w:color="auto" w:fill="C9F3CD"/>
              </w:rPr>
              <w:t>endif</w:t>
            </w:r>
            <w:r w:rsidR="00923EBC" w:rsidRPr="00430291">
              <w:t>]}</w:t>
            </w:r>
            <w:r w:rsidRPr="00430291">
              <w:t xml:space="preserve"> </w:t>
            </w:r>
            <w:r w:rsidR="00421B63" w:rsidRPr="00430291">
              <w:rPr>
                <w:rFonts w:cs="Times New Roman"/>
              </w:rPr>
              <w:t>legal usufruct pursuant to La. C.C. Art. 890</w:t>
            </w:r>
            <w:r w:rsidRPr="00430291">
              <w:rPr>
                <w:rFonts w:eastAsia="Times New Roman"/>
              </w:rPr>
              <w:t>{[</w:t>
            </w:r>
            <w:r w:rsidRPr="008E639D">
              <w:rPr>
                <w:rStyle w:val="Strong"/>
                <w:rFonts w:eastAsia="Times New Roman"/>
                <w:noProof/>
                <w:color w:val="41A151"/>
                <w:shd w:val="clear" w:color="auto" w:fill="C9F3CD"/>
              </w:rPr>
              <w:t>if</w:t>
            </w:r>
            <w:r w:rsidRPr="008E639D">
              <w:rPr>
                <w:rFonts w:eastAsia="Times New Roman"/>
                <w:noProof/>
                <w:color w:val="2157AD"/>
                <w:shd w:val="clear" w:color="auto" w:fill="C9F3CD"/>
              </w:rPr>
              <w:t xml:space="preserve"> </w:t>
            </w:r>
            <w:r w:rsidR="00B344C3" w:rsidRPr="008E639D">
              <w:rPr>
                <w:rFonts w:eastAsia="Times New Roman"/>
                <w:noProof/>
                <w:color w:val="2157AD"/>
                <w:shd w:val="clear" w:color="auto" w:fill="C9F3CD"/>
              </w:rPr>
              <w:t>AllHeirsSpouseChildrenTF</w:t>
            </w:r>
            <w:r w:rsidRPr="00430291">
              <w:rPr>
                <w:rFonts w:eastAsia="Times New Roman"/>
              </w:rPr>
              <w:t>]} without bond or security thereof{[</w:t>
            </w:r>
            <w:r w:rsidRPr="008E639D">
              <w:rPr>
                <w:rStyle w:val="Strong"/>
                <w:rFonts w:eastAsia="Times New Roman"/>
                <w:noProof/>
                <w:color w:val="41A151"/>
                <w:shd w:val="clear" w:color="auto" w:fill="C9F3CD"/>
              </w:rPr>
              <w:t>endif</w:t>
            </w:r>
            <w:r w:rsidRPr="00430291">
              <w:rPr>
                <w:rFonts w:eastAsia="Times New Roman"/>
              </w:rPr>
              <w:t>]}</w:t>
            </w:r>
            <w:r w:rsidRPr="00430291">
              <w:rPr>
                <w:rFonts w:cs="Times New Roman"/>
              </w:rPr>
              <w:t>, which usufruct shall terminate</w:t>
            </w:r>
            <w:r w:rsidRPr="00430291">
              <w:rPr>
                <w:rFonts w:eastAsia="Times New Roman"/>
              </w:rPr>
              <w:t xml:space="preserve"> </w:t>
            </w:r>
            <w:r w:rsidRPr="00430291">
              <w:rPr>
                <w:rFonts w:cs="Times New Roman"/>
              </w:rPr>
              <w:t xml:space="preserve">upon the sooner of death or remarriage, over Decedent’s </w:t>
            </w:r>
            <w:r w:rsidR="003E29A2" w:rsidRPr="00430291">
              <w:t>one-half</w:t>
            </w:r>
            <w:r w:rsidRPr="00430291">
              <w:rPr>
                <w:rFonts w:cs="Times New Roman"/>
              </w:rPr>
              <w:t xml:space="preserve"> interest in the Community Property referenced above in </w:t>
            </w:r>
            <w:r w:rsidRPr="00430291">
              <w:rPr>
                <w:rFonts w:cstheme="majorHAnsi"/>
              </w:rPr>
              <w:t xml:space="preserve">paragraph </w:t>
            </w:r>
            <w:r w:rsidRPr="00430291">
              <w:rPr>
                <w:rFonts w:cstheme="majorHAnsi"/>
              </w:rPr>
              <w:fldChar w:fldCharType="begin"/>
            </w:r>
            <w:r w:rsidRPr="00430291">
              <w:rPr>
                <w:rFonts w:cstheme="majorHAnsi"/>
              </w:rPr>
              <w:instrText xml:space="preserve"> REF _Ref149204123 \r \h </w:instrText>
            </w:r>
            <w:r w:rsidR="00035F4F"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Pr="00430291">
              <w:t>{[</w:t>
            </w:r>
            <w:r w:rsidR="00923EBC" w:rsidRPr="008E639D">
              <w:rPr>
                <w:rStyle w:val="Strong"/>
                <w:noProof/>
                <w:color w:val="41A151"/>
                <w:shd w:val="clear" w:color="auto" w:fill="C9F3CD"/>
              </w:rPr>
              <w:t>endif</w:t>
            </w:r>
            <w:r w:rsidR="003E29A2" w:rsidRPr="00430291">
              <w:t>]}</w:t>
            </w:r>
          </w:p>
        </w:tc>
      </w:tr>
    </w:tbl>
    <w:p w14:paraId="20FF5E64" w14:textId="7FD4F891" w:rsidR="00130CFC" w:rsidRPr="00430291" w:rsidRDefault="00130CFC">
      <w:r w:rsidRPr="00430291">
        <w:t>{[</w:t>
      </w:r>
      <w:r w:rsidRPr="008E639D">
        <w:rPr>
          <w:b/>
          <w:noProof/>
          <w:color w:val="41A151"/>
          <w:highlight w:val="magenta"/>
          <w:shd w:val="clear" w:color="auto" w:fill="C9F3CD"/>
        </w:rPr>
        <w:t>endif</w:t>
      </w:r>
      <w:r w:rsidRPr="00430291">
        <w:t>]}</w:t>
      </w:r>
    </w:p>
    <w:p w14:paraId="038960FE" w14:textId="1F967F8F" w:rsidR="00F1448B" w:rsidRPr="00430291" w:rsidRDefault="00D73854">
      <w:r w:rsidRPr="00430291">
        <w:t>{[</w:t>
      </w:r>
      <w:r w:rsidRPr="008E639D">
        <w:rPr>
          <w:rStyle w:val="Strong"/>
          <w:noProof/>
          <w:color w:val="C8792A"/>
          <w:shd w:val="clear" w:color="auto" w:fill="FAE7D2"/>
        </w:rPr>
        <w:t>list</w:t>
      </w:r>
      <w:r w:rsidRPr="008E639D">
        <w:rPr>
          <w:noProof/>
          <w:color w:val="2157AD"/>
          <w:shd w:val="clear" w:color="auto" w:fill="FAE7D2"/>
        </w:rPr>
        <w:t xml:space="preserve"> </w:t>
      </w:r>
      <w:r w:rsidR="002E3C1F" w:rsidRPr="008E639D">
        <w:rPr>
          <w:noProof/>
          <w:color w:val="2157AD"/>
          <w:shd w:val="clear" w:color="auto" w:fill="FAE7D2"/>
        </w:rPr>
        <w:t>IntestateHeirs</w:t>
      </w:r>
      <w:r w:rsidRPr="008E639D">
        <w:rPr>
          <w:noProof/>
          <w:color w:val="2157AD"/>
          <w:shd w:val="clear" w:color="auto" w:fill="FAE7D2"/>
        </w:rPr>
        <w:t>|sort: -</w:t>
      </w:r>
      <w:r w:rsidR="0037470D" w:rsidRPr="008E639D">
        <w:rPr>
          <w:noProof/>
          <w:color w:val="2157AD"/>
          <w:shd w:val="clear" w:color="auto" w:fill="FAE7D2"/>
        </w:rPr>
        <w:t>PercentageorFraction</w:t>
      </w:r>
      <w:r w:rsidRPr="00430291">
        <w:t>]}</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A56B64" w:rsidRPr="00430291" w14:paraId="101DAB9A" w14:textId="77777777" w:rsidTr="00D60C12">
        <w:trPr>
          <w:cantSplit/>
          <w:trHeight w:val="360"/>
        </w:trPr>
        <w:tc>
          <w:tcPr>
            <w:tcW w:w="4046" w:type="dxa"/>
            <w:tcBorders>
              <w:top w:val="single" w:sz="12" w:space="0" w:color="auto"/>
              <w:bottom w:val="single" w:sz="12" w:space="0" w:color="auto"/>
            </w:tcBorders>
            <w:vAlign w:val="bottom"/>
          </w:tcPr>
          <w:p w14:paraId="38A1B968" w14:textId="000B4383" w:rsidR="00A56B64" w:rsidRPr="00430291" w:rsidRDefault="00D73854" w:rsidP="00AF62E8">
            <w:pPr>
              <w:spacing w:before="360" w:after="360" w:line="240" w:lineRule="atLeast"/>
              <w:rPr>
                <w:rFonts w:cs="Times New Roman"/>
              </w:rPr>
            </w:pPr>
            <w:bookmarkStart w:id="6" w:name="_Hlk149214275"/>
            <w:r w:rsidRPr="00430291">
              <w:t>{[</w:t>
            </w:r>
            <w:proofErr w:type="spellStart"/>
            <w:r w:rsidR="00A0392D" w:rsidRPr="008E639D">
              <w:rPr>
                <w:noProof/>
                <w:color w:val="2157AD"/>
                <w:shd w:val="clear" w:color="auto" w:fill="C9E1F3"/>
              </w:rPr>
              <w:t>SelectHeir.</w:t>
            </w:r>
            <w:r w:rsidRPr="008E639D">
              <w:rPr>
                <w:noProof/>
                <w:color w:val="2157AD"/>
                <w:shd w:val="clear" w:color="auto" w:fill="C9E1F3"/>
              </w:rPr>
              <w:t>NameCO</w:t>
            </w:r>
            <w:proofErr w:type="spellEnd"/>
            <w:r w:rsidRPr="00430291">
              <w:t>]}</w:t>
            </w:r>
          </w:p>
        </w:tc>
        <w:tc>
          <w:tcPr>
            <w:tcW w:w="5227" w:type="dxa"/>
            <w:tcBorders>
              <w:top w:val="single" w:sz="12" w:space="0" w:color="auto"/>
              <w:bottom w:val="single" w:sz="12" w:space="0" w:color="auto"/>
            </w:tcBorders>
            <w:vAlign w:val="bottom"/>
          </w:tcPr>
          <w:p w14:paraId="2F52A200" w14:textId="48A5EB0E" w:rsidR="00F301DF" w:rsidRPr="00430291" w:rsidRDefault="00E715CE" w:rsidP="007F083F">
            <w:pPr>
              <w:spacing w:before="120" w:after="120"/>
              <w:divId w:val="1287005850"/>
            </w:pPr>
            <w:bookmarkStart w:id="7" w:name="_Hlk149232710"/>
            <w:bookmarkStart w:id="8" w:name="_Hlk149231478"/>
            <w:bookmarkStart w:id="9" w:name="_Hlk149233866"/>
            <w:bookmarkStart w:id="10" w:name="_Hlk149312281"/>
            <w:r w:rsidRPr="00430291">
              <w:t>{[</w:t>
            </w:r>
            <w:r w:rsidRPr="008E639D">
              <w:rPr>
                <w:rStyle w:val="Strong"/>
                <w:noProof/>
                <w:color w:val="41A151"/>
                <w:shd w:val="clear" w:color="auto" w:fill="C9F3CD"/>
              </w:rPr>
              <w:t>if</w:t>
            </w:r>
            <w:r w:rsidRPr="008E639D">
              <w:rPr>
                <w:rStyle w:val="Strong"/>
                <w:noProof/>
                <w:color w:val="2157AD"/>
                <w:shd w:val="clear" w:color="auto" w:fill="C9F3CD"/>
              </w:rPr>
              <w:t xml:space="preserve"> </w:t>
            </w:r>
            <w:r w:rsidRPr="008E639D">
              <w:rPr>
                <w:noProof/>
                <w:color w:val="2157AD"/>
                <w:shd w:val="clear" w:color="auto" w:fill="C9F3CD"/>
              </w:rPr>
              <w:t>MarriedTF &amp;&amp;</w:t>
            </w:r>
            <w:r w:rsidR="003E29A2" w:rsidRPr="008E639D">
              <w:rPr>
                <w:noProof/>
                <w:color w:val="2157AD"/>
                <w:shd w:val="clear" w:color="auto" w:fill="C9F3CD"/>
              </w:rPr>
              <w:t xml:space="preserve"> </w:t>
            </w:r>
            <w:r w:rsidRPr="008E639D">
              <w:rPr>
                <w:noProof/>
                <w:color w:val="2157AD"/>
                <w:shd w:val="clear" w:color="auto" w:fill="C9F3CD"/>
              </w:rPr>
              <w:t>CommunityMovableProperty.length &gt; 0 &amp;&amp; SeparateImmoveableProperty.length &gt; 0</w:t>
            </w:r>
            <w:r w:rsidRPr="00430291">
              <w:t>]}{[</w:t>
            </w:r>
            <w:proofErr w:type="spellStart"/>
            <w:r w:rsidRPr="008E639D">
              <w:rPr>
                <w:noProof/>
                <w:color w:val="2157AD"/>
                <w:shd w:val="clear" w:color="auto" w:fill="C9E1F3"/>
              </w:rPr>
              <w:t>PercentageorFraction|initcap</w:t>
            </w:r>
            <w:proofErr w:type="spellEnd"/>
            <w:r w:rsidRPr="00430291">
              <w:t>]}</w:t>
            </w:r>
            <w:r w:rsidRPr="00430291">
              <w:rPr>
                <w:rFonts w:cs="Times New Roman"/>
              </w:rPr>
              <w:t xml:space="preserve"> naked ownership of Decedent’s interest in the Community Property referenced above in </w:t>
            </w:r>
            <w:r w:rsidRPr="00430291">
              <w:rPr>
                <w:rFonts w:cstheme="majorHAnsi"/>
              </w:rPr>
              <w:t xml:space="preserve">paragraph </w:t>
            </w:r>
            <w:r w:rsidRPr="00430291">
              <w:rPr>
                <w:rFonts w:cstheme="majorHAnsi"/>
              </w:rPr>
              <w:fldChar w:fldCharType="begin"/>
            </w:r>
            <w:r w:rsidRPr="00430291">
              <w:rPr>
                <w:rFonts w:cstheme="majorHAnsi"/>
              </w:rPr>
              <w:instrText xml:space="preserve"> REF _Ref149204123 \r \h </w:instrText>
            </w:r>
            <w:r w:rsidR="00857959"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Pr="00430291">
              <w:t>,</w:t>
            </w:r>
            <w:r w:rsidRPr="00430291">
              <w:rPr>
                <w:rFonts w:cs="Times New Roman"/>
              </w:rPr>
              <w:t xml:space="preserve"> subject to </w:t>
            </w:r>
            <w:r w:rsidR="00211F15" w:rsidRPr="00430291">
              <w:rPr>
                <w:rFonts w:cs="Times New Roman"/>
              </w:rPr>
              <w:t xml:space="preserve">a </w:t>
            </w:r>
            <w:r w:rsidR="00C01BA9" w:rsidRPr="00430291">
              <w:rPr>
                <w:rFonts w:cs="Times New Roman"/>
              </w:rPr>
              <w:t xml:space="preserve">legal </w:t>
            </w:r>
            <w:r w:rsidRPr="00430291">
              <w:rPr>
                <w:rFonts w:cs="Times New Roman"/>
              </w:rPr>
              <w:t xml:space="preserve">usufruct in favor of </w:t>
            </w:r>
            <w:r w:rsidRPr="00430291">
              <w:t>{[</w:t>
            </w:r>
            <w:proofErr w:type="spellStart"/>
            <w:r w:rsidRPr="008E639D">
              <w:rPr>
                <w:noProof/>
                <w:color w:val="2157AD"/>
                <w:shd w:val="clear" w:color="auto" w:fill="C9E1F3"/>
              </w:rPr>
              <w:t>Spouse.NameCO</w:t>
            </w:r>
            <w:proofErr w:type="spellEnd"/>
            <w:r w:rsidRPr="00430291">
              <w:t>]}</w:t>
            </w:r>
            <w:r w:rsidR="00211F15" w:rsidRPr="00430291">
              <w:t xml:space="preserve"> as set forth above</w:t>
            </w:r>
            <w:r w:rsidRPr="00430291">
              <w:t>, as well as {[</w:t>
            </w:r>
            <w:proofErr w:type="spellStart"/>
            <w:r w:rsidRPr="008E639D">
              <w:rPr>
                <w:noProof/>
                <w:color w:val="2157AD"/>
                <w:shd w:val="clear" w:color="auto" w:fill="C9E1F3"/>
              </w:rPr>
              <w:t>PercentageorFraction|initcap</w:t>
            </w:r>
            <w:proofErr w:type="spellEnd"/>
            <w:r w:rsidRPr="00430291">
              <w:t>]}</w:t>
            </w:r>
            <w:r w:rsidRPr="00430291">
              <w:rPr>
                <w:rFonts w:cs="Times New Roman"/>
              </w:rPr>
              <w:t xml:space="preserve"> of the Decedent’s interest</w:t>
            </w:r>
            <w:r w:rsidR="00211F15" w:rsidRPr="00430291">
              <w:rPr>
                <w:rFonts w:cs="Times New Roman"/>
              </w:rPr>
              <w:t>, in full ownership,</w:t>
            </w:r>
            <w:r w:rsidRPr="00430291">
              <w:rPr>
                <w:rFonts w:cs="Times New Roman"/>
              </w:rPr>
              <w:t xml:space="preserve"> in </w:t>
            </w:r>
            <w:r w:rsidR="00211F15" w:rsidRPr="00430291">
              <w:rPr>
                <w:rFonts w:cs="Times New Roman"/>
              </w:rPr>
              <w:t xml:space="preserve">the </w:t>
            </w:r>
            <w:r w:rsidRPr="00430291">
              <w:rPr>
                <w:rFonts w:cs="Times New Roman"/>
              </w:rPr>
              <w:t xml:space="preserve">Separate Property referenced above in </w:t>
            </w:r>
            <w:r w:rsidRPr="00430291">
              <w:rPr>
                <w:rFonts w:cstheme="majorHAnsi"/>
              </w:rPr>
              <w:t xml:space="preserve">paragraph </w:t>
            </w:r>
            <w:r w:rsidRPr="00430291">
              <w:rPr>
                <w:rFonts w:cstheme="majorHAnsi"/>
              </w:rPr>
              <w:fldChar w:fldCharType="begin"/>
            </w:r>
            <w:r w:rsidRPr="00430291">
              <w:rPr>
                <w:rFonts w:cstheme="majorHAnsi"/>
              </w:rPr>
              <w:instrText xml:space="preserve"> REF _Ref149204123 \r \h </w:instrText>
            </w:r>
            <w:r w:rsidR="00857959"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0019342E" w:rsidRPr="00430291">
              <w:t>{[</w:t>
            </w:r>
            <w:bookmarkEnd w:id="7"/>
            <w:r w:rsidRPr="008E639D">
              <w:rPr>
                <w:b/>
                <w:noProof/>
                <w:color w:val="41A151"/>
                <w:shd w:val="clear" w:color="auto" w:fill="C9F3CD"/>
              </w:rPr>
              <w:t>else</w:t>
            </w:r>
            <w:r w:rsidR="0019342E" w:rsidRPr="008E639D">
              <w:rPr>
                <w:rStyle w:val="Strong"/>
                <w:b w:val="0"/>
                <w:noProof/>
                <w:color w:val="41A151"/>
                <w:shd w:val="clear" w:color="auto" w:fill="C9F3CD"/>
              </w:rPr>
              <w:t>if</w:t>
            </w:r>
            <w:r w:rsidR="0019342E" w:rsidRPr="008E639D">
              <w:rPr>
                <w:noProof/>
                <w:color w:val="2157AD"/>
                <w:shd w:val="clear" w:color="auto" w:fill="C9F3CD"/>
              </w:rPr>
              <w:t xml:space="preserve"> MarriedTF &amp;&amp;</w:t>
            </w:r>
            <w:r w:rsidR="005E3927" w:rsidRPr="008E639D">
              <w:rPr>
                <w:noProof/>
                <w:color w:val="2157AD"/>
                <w:shd w:val="clear" w:color="auto" w:fill="C9F3CD"/>
              </w:rPr>
              <w:t xml:space="preserve"> </w:t>
            </w:r>
            <w:r w:rsidR="003E29A2" w:rsidRPr="008E639D">
              <w:rPr>
                <w:noProof/>
                <w:color w:val="2157AD"/>
                <w:shd w:val="clear" w:color="auto" w:fill="C9F3CD"/>
              </w:rPr>
              <w:t>CommunityMovableProperty.length &gt; 0</w:t>
            </w:r>
            <w:r w:rsidR="0019342E" w:rsidRPr="00430291">
              <w:t>]}{[</w:t>
            </w:r>
            <w:proofErr w:type="spellStart"/>
            <w:r w:rsidR="0019342E" w:rsidRPr="008E639D">
              <w:rPr>
                <w:noProof/>
                <w:color w:val="2157AD"/>
                <w:shd w:val="clear" w:color="auto" w:fill="C9E1F3"/>
              </w:rPr>
              <w:t>PercentageorFraction|initcap</w:t>
            </w:r>
            <w:proofErr w:type="spellEnd"/>
            <w:r w:rsidR="0019342E" w:rsidRPr="00430291">
              <w:t>]}</w:t>
            </w:r>
            <w:r w:rsidR="0019342E" w:rsidRPr="00430291">
              <w:rPr>
                <w:rFonts w:cs="Times New Roman"/>
              </w:rPr>
              <w:t xml:space="preserve"> naked ownership of Decedent’s interest in the </w:t>
            </w:r>
            <w:r w:rsidR="003E29A2" w:rsidRPr="00430291">
              <w:rPr>
                <w:rFonts w:cs="Times New Roman"/>
              </w:rPr>
              <w:t xml:space="preserve">Community </w:t>
            </w:r>
            <w:r w:rsidR="00F301DF" w:rsidRPr="00430291">
              <w:rPr>
                <w:rFonts w:cs="Times New Roman"/>
              </w:rPr>
              <w:t>P</w:t>
            </w:r>
            <w:r w:rsidR="0019342E" w:rsidRPr="00430291">
              <w:rPr>
                <w:rFonts w:cs="Times New Roman"/>
              </w:rPr>
              <w:t xml:space="preserve">roperty referenced above in </w:t>
            </w:r>
            <w:r w:rsidR="0019342E" w:rsidRPr="00430291">
              <w:rPr>
                <w:rFonts w:cstheme="majorHAnsi"/>
              </w:rPr>
              <w:t xml:space="preserve">paragraph </w:t>
            </w:r>
            <w:r w:rsidR="0019342E" w:rsidRPr="00430291">
              <w:rPr>
                <w:rFonts w:cstheme="majorHAnsi"/>
              </w:rPr>
              <w:fldChar w:fldCharType="begin"/>
            </w:r>
            <w:r w:rsidR="0019342E" w:rsidRPr="00430291">
              <w:rPr>
                <w:rFonts w:cstheme="majorHAnsi"/>
              </w:rPr>
              <w:instrText xml:space="preserve"> REF _Ref149204123 \r \h </w:instrText>
            </w:r>
            <w:r w:rsidR="00857959" w:rsidRPr="00430291">
              <w:rPr>
                <w:rFonts w:cstheme="majorHAnsi"/>
              </w:rPr>
              <w:instrText xml:space="preserve"> \* MERGEFORMAT </w:instrText>
            </w:r>
            <w:r w:rsidR="0019342E" w:rsidRPr="00430291">
              <w:rPr>
                <w:rFonts w:cstheme="majorHAnsi"/>
              </w:rPr>
            </w:r>
            <w:r w:rsidR="0019342E" w:rsidRPr="00430291">
              <w:rPr>
                <w:rFonts w:cstheme="majorHAnsi"/>
              </w:rPr>
              <w:fldChar w:fldCharType="separate"/>
            </w:r>
            <w:r w:rsidR="00363613">
              <w:rPr>
                <w:rFonts w:cstheme="majorHAnsi"/>
              </w:rPr>
              <w:t>9</w:t>
            </w:r>
            <w:r w:rsidR="0019342E" w:rsidRPr="00430291">
              <w:rPr>
                <w:rFonts w:cstheme="majorHAnsi"/>
              </w:rPr>
              <w:fldChar w:fldCharType="end"/>
            </w:r>
            <w:r w:rsidR="0019342E" w:rsidRPr="00430291">
              <w:t>,</w:t>
            </w:r>
            <w:r w:rsidR="0019342E" w:rsidRPr="00430291">
              <w:rPr>
                <w:rFonts w:cs="Times New Roman"/>
              </w:rPr>
              <w:t xml:space="preserve"> subject to </w:t>
            </w:r>
            <w:r w:rsidR="00211F15" w:rsidRPr="00430291">
              <w:rPr>
                <w:rFonts w:cs="Times New Roman"/>
              </w:rPr>
              <w:t xml:space="preserve">a </w:t>
            </w:r>
            <w:r w:rsidR="00C01BA9" w:rsidRPr="00430291">
              <w:rPr>
                <w:rFonts w:cs="Times New Roman"/>
              </w:rPr>
              <w:t xml:space="preserve">legal </w:t>
            </w:r>
            <w:r w:rsidR="0019342E" w:rsidRPr="00430291">
              <w:rPr>
                <w:rFonts w:cs="Times New Roman"/>
              </w:rPr>
              <w:t xml:space="preserve">usufruct in favor of </w:t>
            </w:r>
            <w:r w:rsidR="0019342E" w:rsidRPr="00430291">
              <w:t>{[</w:t>
            </w:r>
            <w:proofErr w:type="spellStart"/>
            <w:r w:rsidRPr="008E639D">
              <w:rPr>
                <w:noProof/>
                <w:color w:val="2157AD"/>
                <w:shd w:val="clear" w:color="auto" w:fill="C9E1F3"/>
              </w:rPr>
              <w:t>Spouse</w:t>
            </w:r>
            <w:r w:rsidR="0019342E" w:rsidRPr="008E639D">
              <w:rPr>
                <w:noProof/>
                <w:color w:val="2157AD"/>
                <w:shd w:val="clear" w:color="auto" w:fill="C9E1F3"/>
              </w:rPr>
              <w:t>.NameCO</w:t>
            </w:r>
            <w:proofErr w:type="spellEnd"/>
            <w:r w:rsidR="0019342E" w:rsidRPr="00430291">
              <w:t>]}</w:t>
            </w:r>
            <w:r w:rsidR="00211F15" w:rsidRPr="00430291">
              <w:t xml:space="preserve"> as set forth above</w:t>
            </w:r>
            <w:r w:rsidRPr="00430291">
              <w:t>{[</w:t>
            </w:r>
            <w:r w:rsidRPr="008E639D">
              <w:rPr>
                <w:rStyle w:val="Strong"/>
                <w:noProof/>
                <w:color w:val="41A151"/>
                <w:shd w:val="clear" w:color="auto" w:fill="C9F3CD"/>
              </w:rPr>
              <w:t>elseif</w:t>
            </w:r>
            <w:r w:rsidRPr="008E639D">
              <w:rPr>
                <w:noProof/>
                <w:color w:val="2157AD"/>
                <w:shd w:val="clear" w:color="auto" w:fill="C9F3CD"/>
              </w:rPr>
              <w:t xml:space="preserve"> MarriedTF</w:t>
            </w:r>
            <w:r w:rsidRPr="00430291">
              <w:t>]}{[</w:t>
            </w:r>
            <w:proofErr w:type="spellStart"/>
            <w:r w:rsidRPr="008E639D">
              <w:rPr>
                <w:noProof/>
                <w:color w:val="2157AD"/>
                <w:shd w:val="clear" w:color="auto" w:fill="C9E1F3"/>
              </w:rPr>
              <w:t>PercentageorFraction|initcap</w:t>
            </w:r>
            <w:proofErr w:type="spellEnd"/>
            <w:r w:rsidRPr="00430291">
              <w:t>]}</w:t>
            </w:r>
            <w:r w:rsidRPr="00430291">
              <w:rPr>
                <w:rFonts w:cs="Times New Roman"/>
              </w:rPr>
              <w:t xml:space="preserve"> </w:t>
            </w:r>
            <w:r w:rsidR="00F301DF" w:rsidRPr="00430291">
              <w:rPr>
                <w:rFonts w:cs="Times New Roman"/>
              </w:rPr>
              <w:t>of the Decedent’s interest</w:t>
            </w:r>
            <w:r w:rsidR="00211F15" w:rsidRPr="00430291">
              <w:rPr>
                <w:rFonts w:cs="Times New Roman"/>
              </w:rPr>
              <w:t xml:space="preserve">, in full ownership, in the Separate Property referenced above in </w:t>
            </w:r>
            <w:r w:rsidR="00211F15" w:rsidRPr="00430291">
              <w:rPr>
                <w:rFonts w:cstheme="majorHAnsi"/>
              </w:rPr>
              <w:t>paragraph</w:t>
            </w:r>
            <w:r w:rsidRPr="00430291">
              <w:rPr>
                <w:rFonts w:cstheme="majorHAnsi"/>
              </w:rPr>
              <w:t xml:space="preserve"> </w:t>
            </w:r>
            <w:r w:rsidRPr="00430291">
              <w:rPr>
                <w:rFonts w:cstheme="majorHAnsi"/>
              </w:rPr>
              <w:fldChar w:fldCharType="begin"/>
            </w:r>
            <w:r w:rsidRPr="00430291">
              <w:rPr>
                <w:rFonts w:cstheme="majorHAnsi"/>
              </w:rPr>
              <w:instrText xml:space="preserve"> REF _Ref149204123 \r \h </w:instrText>
            </w:r>
            <w:r w:rsidR="00857959"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bookmarkEnd w:id="8"/>
            <w:bookmarkEnd w:id="9"/>
            <w:bookmarkEnd w:id="10"/>
            <w:r w:rsidRPr="00430291">
              <w:t>{[</w:t>
            </w:r>
            <w:r w:rsidRPr="008E639D">
              <w:rPr>
                <w:b/>
                <w:noProof/>
                <w:color w:val="41A151"/>
                <w:shd w:val="clear" w:color="auto" w:fill="C9F3CD"/>
              </w:rPr>
              <w:t>else</w:t>
            </w:r>
            <w:r w:rsidRPr="00430291">
              <w:t>]}</w:t>
            </w:r>
            <w:r w:rsidR="005B4CEC" w:rsidRPr="00430291">
              <w:t>{[</w:t>
            </w:r>
            <w:proofErr w:type="spellStart"/>
            <w:r w:rsidR="005B4CEC" w:rsidRPr="008E639D">
              <w:rPr>
                <w:noProof/>
                <w:color w:val="2157AD"/>
                <w:shd w:val="clear" w:color="auto" w:fill="C9E1F3"/>
              </w:rPr>
              <w:t>PercentageorFraction|initcap</w:t>
            </w:r>
            <w:proofErr w:type="spellEnd"/>
            <w:r w:rsidR="005B4CEC" w:rsidRPr="00430291">
              <w:t>]}</w:t>
            </w:r>
            <w:r w:rsidR="005B4CEC" w:rsidRPr="00430291">
              <w:rPr>
                <w:rFonts w:cs="Times New Roman"/>
              </w:rPr>
              <w:t xml:space="preserve"> of the Decedent’s interest in all property referenced above in </w:t>
            </w:r>
            <w:r w:rsidR="005B4CEC" w:rsidRPr="00430291">
              <w:rPr>
                <w:rFonts w:cstheme="majorHAnsi"/>
              </w:rPr>
              <w:t xml:space="preserve">paragraph </w:t>
            </w:r>
            <w:r w:rsidR="005B4CEC" w:rsidRPr="00430291">
              <w:rPr>
                <w:rFonts w:cstheme="majorHAnsi"/>
              </w:rPr>
              <w:fldChar w:fldCharType="begin"/>
            </w:r>
            <w:r w:rsidR="005B4CEC" w:rsidRPr="00430291">
              <w:rPr>
                <w:rFonts w:cstheme="majorHAnsi"/>
              </w:rPr>
              <w:instrText xml:space="preserve"> REF _Ref149204123 \r \h </w:instrText>
            </w:r>
            <w:r w:rsidR="00857959" w:rsidRPr="00430291">
              <w:rPr>
                <w:rFonts w:cstheme="majorHAnsi"/>
              </w:rPr>
              <w:instrText xml:space="preserve"> \* MERGEFORMAT </w:instrText>
            </w:r>
            <w:r w:rsidR="005B4CEC" w:rsidRPr="00430291">
              <w:rPr>
                <w:rFonts w:cstheme="majorHAnsi"/>
              </w:rPr>
            </w:r>
            <w:r w:rsidR="005B4CEC" w:rsidRPr="00430291">
              <w:rPr>
                <w:rFonts w:cstheme="majorHAnsi"/>
              </w:rPr>
              <w:fldChar w:fldCharType="separate"/>
            </w:r>
            <w:r w:rsidR="00363613">
              <w:rPr>
                <w:rFonts w:cstheme="majorHAnsi"/>
              </w:rPr>
              <w:t>9</w:t>
            </w:r>
            <w:r w:rsidR="005B4CEC" w:rsidRPr="00430291">
              <w:rPr>
                <w:rFonts w:cstheme="majorHAnsi"/>
              </w:rPr>
              <w:fldChar w:fldCharType="end"/>
            </w:r>
            <w:r w:rsidR="005B4CEC" w:rsidRPr="00430291">
              <w:t>{[</w:t>
            </w:r>
            <w:r w:rsidR="005B4CEC" w:rsidRPr="008E639D">
              <w:rPr>
                <w:rStyle w:val="Strong"/>
                <w:noProof/>
                <w:color w:val="41A151"/>
                <w:shd w:val="clear" w:color="auto" w:fill="C9F3CD"/>
              </w:rPr>
              <w:t>endif</w:t>
            </w:r>
            <w:r w:rsidR="005B4CEC" w:rsidRPr="00430291">
              <w:t>]}</w:t>
            </w:r>
          </w:p>
        </w:tc>
      </w:tr>
    </w:tbl>
    <w:bookmarkEnd w:id="6"/>
    <w:p w14:paraId="6F940710" w14:textId="0BD9356B" w:rsidR="00F1448B" w:rsidRPr="00430291" w:rsidRDefault="00D73854">
      <w:r w:rsidRPr="00430291">
        <w:t>{[</w:t>
      </w:r>
      <w:r w:rsidRPr="008E639D">
        <w:rPr>
          <w:rStyle w:val="Strong"/>
          <w:noProof/>
          <w:color w:val="C8792A"/>
          <w:shd w:val="clear" w:color="auto" w:fill="FAE7D2"/>
        </w:rPr>
        <w:t>endlist</w:t>
      </w:r>
      <w:r w:rsidRPr="00430291">
        <w:t>]}</w:t>
      </w:r>
    </w:p>
    <w:p w14:paraId="21BE093B" w14:textId="7E1EC15D" w:rsidR="002E3C1F" w:rsidRPr="00430291" w:rsidRDefault="002E3C1F">
      <w:r w:rsidRPr="00430291">
        <w:t>{[</w:t>
      </w:r>
      <w:r w:rsidRPr="008E639D">
        <w:rPr>
          <w:b/>
          <w:noProof/>
          <w:color w:val="41A151"/>
          <w:highlight w:val="cyan"/>
          <w:shd w:val="clear" w:color="auto" w:fill="C9F3CD"/>
        </w:rPr>
        <w:t>else</w:t>
      </w:r>
      <w:r w:rsidRPr="00430291">
        <w:t>]}</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46"/>
        <w:gridCol w:w="5227"/>
      </w:tblGrid>
      <w:tr w:rsidR="002E3C1F" w:rsidRPr="00430291" w14:paraId="0D6D2C3A" w14:textId="77777777" w:rsidTr="00D60C12">
        <w:trPr>
          <w:cantSplit/>
          <w:trHeight w:val="360"/>
        </w:trPr>
        <w:tc>
          <w:tcPr>
            <w:tcW w:w="4046" w:type="dxa"/>
            <w:tcBorders>
              <w:top w:val="single" w:sz="12" w:space="0" w:color="auto"/>
              <w:bottom w:val="single" w:sz="12" w:space="0" w:color="auto"/>
            </w:tcBorders>
            <w:vAlign w:val="bottom"/>
          </w:tcPr>
          <w:p w14:paraId="2FD98F52" w14:textId="722EF72B" w:rsidR="002E3C1F" w:rsidRPr="00430291" w:rsidRDefault="002E3C1F" w:rsidP="00BF1462">
            <w:pPr>
              <w:spacing w:before="360" w:after="360"/>
            </w:pPr>
            <w:r w:rsidRPr="00430291">
              <w:t>{[</w:t>
            </w:r>
            <w:proofErr w:type="spellStart"/>
            <w:r w:rsidRPr="008E639D">
              <w:rPr>
                <w:noProof/>
                <w:color w:val="2157AD"/>
                <w:shd w:val="clear" w:color="auto" w:fill="C9E1F3"/>
              </w:rPr>
              <w:t>IntestateHeirs</w:t>
            </w:r>
            <w:proofErr w:type="spellEnd"/>
            <w:r w:rsidRPr="008E639D">
              <w:rPr>
                <w:noProof/>
                <w:color w:val="2157AD"/>
                <w:shd w:val="clear" w:color="auto" w:fill="C9E1F3"/>
              </w:rPr>
              <w:t>[0].</w:t>
            </w:r>
            <w:r w:rsidR="00E1766E" w:rsidRPr="008E639D">
              <w:rPr>
                <w:noProof/>
                <w:color w:val="2157AD"/>
                <w:shd w:val="clear" w:color="auto" w:fill="C9E1F3"/>
              </w:rPr>
              <w:t>SelectHeir.</w:t>
            </w:r>
            <w:r w:rsidRPr="008E639D">
              <w:rPr>
                <w:noProof/>
                <w:color w:val="2157AD"/>
                <w:shd w:val="clear" w:color="auto" w:fill="C9E1F3"/>
              </w:rPr>
              <w:t>NameCO</w:t>
            </w:r>
            <w:r w:rsidRPr="00430291">
              <w:t>]}</w:t>
            </w:r>
          </w:p>
        </w:tc>
        <w:tc>
          <w:tcPr>
            <w:tcW w:w="5227" w:type="dxa"/>
            <w:tcBorders>
              <w:top w:val="single" w:sz="12" w:space="0" w:color="auto"/>
              <w:bottom w:val="single" w:sz="12" w:space="0" w:color="auto"/>
            </w:tcBorders>
            <w:vAlign w:val="bottom"/>
          </w:tcPr>
          <w:p w14:paraId="485C065E" w14:textId="4E4D02B3" w:rsidR="002E3C1F" w:rsidRPr="00430291" w:rsidRDefault="002E3C1F" w:rsidP="00BF1462">
            <w:pPr>
              <w:spacing w:before="120" w:after="120"/>
            </w:pPr>
            <w:r w:rsidRPr="00430291">
              <w:rPr>
                <w:rFonts w:cs="Times New Roman"/>
              </w:rPr>
              <w:t xml:space="preserve">All of Decedent’s interest in the property referenced above in </w:t>
            </w:r>
            <w:r w:rsidRPr="00430291">
              <w:rPr>
                <w:rFonts w:cstheme="majorHAnsi"/>
              </w:rPr>
              <w:t xml:space="preserve">paragraph </w:t>
            </w:r>
            <w:r w:rsidRPr="00430291">
              <w:rPr>
                <w:rFonts w:cstheme="majorHAnsi"/>
              </w:rPr>
              <w:fldChar w:fldCharType="begin"/>
            </w:r>
            <w:r w:rsidRPr="00430291">
              <w:rPr>
                <w:rFonts w:cstheme="majorHAnsi"/>
              </w:rPr>
              <w:instrText xml:space="preserve"> REF _Ref149204123 \r \h </w:instrText>
            </w:r>
            <w:r w:rsidR="00035F4F" w:rsidRPr="00430291">
              <w:rPr>
                <w:rFonts w:cstheme="majorHAnsi"/>
              </w:rPr>
              <w:instrText xml:space="preserve"> \* MERGEFORMAT </w:instrText>
            </w:r>
            <w:r w:rsidRPr="00430291">
              <w:rPr>
                <w:rFonts w:cstheme="majorHAnsi"/>
              </w:rPr>
            </w:r>
            <w:r w:rsidRPr="00430291">
              <w:rPr>
                <w:rFonts w:cstheme="majorHAnsi"/>
              </w:rPr>
              <w:fldChar w:fldCharType="separate"/>
            </w:r>
            <w:r w:rsidR="00363613">
              <w:rPr>
                <w:rFonts w:cstheme="majorHAnsi"/>
              </w:rPr>
              <w:t>9</w:t>
            </w:r>
            <w:r w:rsidRPr="00430291">
              <w:rPr>
                <w:rFonts w:cstheme="majorHAnsi"/>
              </w:rPr>
              <w:fldChar w:fldCharType="end"/>
            </w:r>
            <w:r w:rsidRPr="00430291">
              <w:rPr>
                <w:rFonts w:cstheme="majorHAnsi"/>
              </w:rPr>
              <w:t xml:space="preserve">, </w:t>
            </w:r>
            <w:r w:rsidRPr="00430291">
              <w:t>whether separate or community, movable or immovable, wheresoever located</w:t>
            </w:r>
          </w:p>
        </w:tc>
      </w:tr>
    </w:tbl>
    <w:p w14:paraId="561B7B6E" w14:textId="2344CECB" w:rsidR="00766AF8" w:rsidRPr="00430291" w:rsidRDefault="00D73854">
      <w:r w:rsidRPr="00430291">
        <w:t>{[</w:t>
      </w:r>
      <w:r w:rsidRPr="008E639D">
        <w:rPr>
          <w:rStyle w:val="Strong"/>
          <w:noProof/>
          <w:color w:val="41A151"/>
          <w:highlight w:val="cyan"/>
          <w:shd w:val="clear" w:color="auto" w:fill="C9F3CD"/>
        </w:rPr>
        <w:t>endif</w:t>
      </w:r>
      <w:r w:rsidRPr="00430291">
        <w:t>]}</w:t>
      </w:r>
    </w:p>
    <w:p w14:paraId="6E5DEFE3" w14:textId="77777777" w:rsidR="00130CFC" w:rsidRPr="00430291" w:rsidRDefault="00130CFC" w:rsidP="00130CFC">
      <w:r w:rsidRPr="00430291">
        <w:t>{[</w:t>
      </w:r>
      <w:r w:rsidRPr="008E639D">
        <w:rPr>
          <w:b/>
          <w:noProof/>
          <w:color w:val="41A151"/>
          <w:highlight w:val="green"/>
          <w:shd w:val="clear" w:color="auto" w:fill="C9F3CD"/>
        </w:rPr>
        <w:t>endif</w:t>
      </w:r>
      <w:r w:rsidRPr="00430291">
        <w:t>]}</w:t>
      </w:r>
    </w:p>
    <w:p w14:paraId="24C8BD85" w14:textId="77777777" w:rsidR="00130CFC" w:rsidRPr="00430291" w:rsidRDefault="00130CFC" w:rsidP="00130CFC">
      <w:r w:rsidRPr="00430291">
        <w:t>{[</w:t>
      </w:r>
      <w:r w:rsidRPr="008E639D">
        <w:rPr>
          <w:b/>
          <w:noProof/>
          <w:color w:val="41A151"/>
          <w:highlight w:val="yellow"/>
          <w:shd w:val="clear" w:color="auto" w:fill="C9F3CD"/>
        </w:rPr>
        <w:t>endif</w:t>
      </w:r>
      <w:r w:rsidRPr="00430291">
        <w:t>]}</w:t>
      </w:r>
    </w:p>
    <w:p w14:paraId="13660F32" w14:textId="77777777" w:rsidR="00834D22" w:rsidRPr="00430291" w:rsidRDefault="00834D22" w:rsidP="00834D22">
      <w:pPr>
        <w:pStyle w:val="ListParagraph"/>
        <w:spacing w:line="360" w:lineRule="auto"/>
        <w:ind w:left="360"/>
        <w:contextualSpacing w:val="0"/>
        <w:jc w:val="both"/>
        <w:rPr>
          <w:rFonts w:cs="Times New Roman"/>
        </w:rPr>
      </w:pPr>
    </w:p>
    <w:bookmarkEnd w:id="3"/>
    <w:p w14:paraId="40A2C0A1" w14:textId="54CB3967" w:rsidR="00F415C0" w:rsidRPr="00430291" w:rsidRDefault="00F415C0" w:rsidP="001316E1">
      <w:pPr>
        <w:pStyle w:val="ListParagraph"/>
        <w:numPr>
          <w:ilvl w:val="0"/>
          <w:numId w:val="1"/>
        </w:numPr>
        <w:spacing w:line="360" w:lineRule="auto"/>
        <w:contextualSpacing w:val="0"/>
        <w:jc w:val="both"/>
        <w:rPr>
          <w:rFonts w:cs="Times New Roman"/>
        </w:rPr>
      </w:pPr>
      <w:r w:rsidRPr="00430291">
        <w:rPr>
          <w:rFonts w:eastAsia="Times New Roman" w:cs="Times New Roman"/>
          <w:color w:val="262626"/>
        </w:rPr>
        <w:t>There is no need for an administration of this estate.</w:t>
      </w:r>
    </w:p>
    <w:p w14:paraId="3EAC407F" w14:textId="64F30FC5" w:rsidR="00BD4377" w:rsidRPr="00430291" w:rsidRDefault="00F415C0" w:rsidP="001316E1">
      <w:pPr>
        <w:pStyle w:val="ListParagraph"/>
        <w:numPr>
          <w:ilvl w:val="0"/>
          <w:numId w:val="1"/>
        </w:numPr>
        <w:spacing w:line="360" w:lineRule="auto"/>
        <w:contextualSpacing w:val="0"/>
        <w:jc w:val="both"/>
        <w:rPr>
          <w:rFonts w:cs="Times New Roman"/>
        </w:rPr>
      </w:pPr>
      <w:r w:rsidRPr="00430291">
        <w:rPr>
          <w:rFonts w:eastAsia="Times New Roman" w:cs="Times New Roman"/>
          <w:color w:val="262626"/>
        </w:rPr>
        <w:t>Affiant understands and affirms under penalty of perjury that if Affiant is an heir, Affiant accepts the succession of the Decedent</w:t>
      </w:r>
      <w:r w:rsidR="008E1DFE" w:rsidRPr="00430291">
        <w:rPr>
          <w:rFonts w:eastAsia="Times New Roman" w:cs="Times New Roman"/>
          <w:color w:val="262626"/>
        </w:rPr>
        <w:t>, including the Decedent’s debts</w:t>
      </w:r>
      <w:r w:rsidRPr="00430291">
        <w:rPr>
          <w:rFonts w:eastAsia="Times New Roman" w:cs="Times New Roman"/>
          <w:color w:val="262626"/>
        </w:rPr>
        <w:t xml:space="preserve">. Affiant further acknowledges and affirms under penalty of perjury that Affiant executes this document after having read the document line-by-line, that Affiant understands the legal significance of this document, that the information contained in this Affidavit is true, </w:t>
      </w:r>
      <w:r w:rsidR="00161255" w:rsidRPr="00430291">
        <w:rPr>
          <w:rFonts w:eastAsia="Times New Roman" w:cs="Times New Roman"/>
          <w:color w:val="262626"/>
        </w:rPr>
        <w:t>correct,</w:t>
      </w:r>
      <w:r w:rsidRPr="00430291">
        <w:rPr>
          <w:rFonts w:eastAsia="Times New Roman" w:cs="Times New Roman"/>
          <w:color w:val="262626"/>
        </w:rPr>
        <w:t xml:space="preserve"> and complete to the best of Affiant's knowledge, information, and belief, and that Affiant executes this document knowingly, </w:t>
      </w:r>
      <w:r w:rsidR="00161255" w:rsidRPr="00430291">
        <w:rPr>
          <w:rFonts w:eastAsia="Times New Roman" w:cs="Times New Roman"/>
          <w:color w:val="262626"/>
        </w:rPr>
        <w:t>freely,</w:t>
      </w:r>
      <w:r w:rsidRPr="00430291">
        <w:rPr>
          <w:rFonts w:eastAsia="Times New Roman" w:cs="Times New Roman"/>
          <w:color w:val="262626"/>
        </w:rPr>
        <w:t xml:space="preserve"> and voluntarily and without any coercion or reservation whatsoever.</w:t>
      </w:r>
      <w:r w:rsidR="00BD4377" w:rsidRPr="00430291">
        <w:rPr>
          <w:rFonts w:cs="Times New Roman"/>
        </w:rPr>
        <w:t xml:space="preserve">  </w:t>
      </w:r>
    </w:p>
    <w:p w14:paraId="0ADDD4AB" w14:textId="1FCB24FA" w:rsidR="00F415C0" w:rsidRPr="00B16963" w:rsidRDefault="00F415C0" w:rsidP="001316E1">
      <w:pPr>
        <w:pStyle w:val="ListParagraph"/>
        <w:numPr>
          <w:ilvl w:val="0"/>
          <w:numId w:val="1"/>
        </w:numPr>
        <w:spacing w:line="360" w:lineRule="auto"/>
        <w:contextualSpacing w:val="0"/>
        <w:jc w:val="both"/>
        <w:rPr>
          <w:rFonts w:cs="Times New Roman"/>
        </w:rPr>
      </w:pPr>
      <w:r w:rsidRPr="00430291">
        <w:rPr>
          <w:rFonts w:eastAsia="Times New Roman" w:cs="Times New Roman"/>
          <w:color w:val="262626"/>
        </w:rPr>
        <w:t>Affiant understands that</w:t>
      </w:r>
      <w:r w:rsidR="00D44A01" w:rsidRPr="00430291">
        <w:rPr>
          <w:rFonts w:eastAsia="Times New Roman" w:cs="Times New Roman"/>
          <w:color w:val="262626"/>
        </w:rPr>
        <w:t xml:space="preserve"> </w:t>
      </w:r>
      <w:r w:rsidR="00D44A01" w:rsidRPr="00430291">
        <w:rPr>
          <w:rFonts w:cs="Times New Roman"/>
        </w:rPr>
        <w:t>Louisiana Code of Civil Procedure Article 3434</w:t>
      </w:r>
      <w:r w:rsidR="00D44A01" w:rsidRPr="00430291">
        <w:rPr>
          <w:rFonts w:eastAsia="Times New Roman" w:cs="Times New Roman"/>
          <w:color w:val="262626"/>
        </w:rPr>
        <w:t>:</w:t>
      </w:r>
      <w:r w:rsidRPr="00430291">
        <w:rPr>
          <w:rFonts w:eastAsia="Times New Roman" w:cs="Times New Roman"/>
          <w:color w:val="262626"/>
        </w:rPr>
        <w:t xml:space="preserve"> (A) instructs all banks, financial institutions, trust companies, warehousemen or other depository, or any person having property in his possession or under his control, upon receipt of a multiple original of this Affidavit, to pay or deliver any money or property of the Decedent, as more particularly described herein, to the heirs of the Decedent and the surviving spouse, if any, in the percentages listed herein; (B) instructs any domestic or foreign corporation, and the transfer agent for such corporation, upon receipt of a multiple original of this Affidavit, to transfer any stock or registered bonds in the name of the Decedent and described herein, to the heirs of the Decedent and surviving spouse, if any, in the percentages listed herein; and (C) provides that receipt of such money or property by the heir(s) named herein constitutes a full release and discharge of the payor for the payment of money or delivery of property made under the provisions of said</w:t>
      </w:r>
      <w:r w:rsidR="00D44A01" w:rsidRPr="00430291">
        <w:rPr>
          <w:rFonts w:eastAsia="Times New Roman" w:cs="Times New Roman"/>
          <w:color w:val="262626"/>
        </w:rPr>
        <w:t xml:space="preserve"> </w:t>
      </w:r>
      <w:r w:rsidR="00D44A01" w:rsidRPr="00430291">
        <w:rPr>
          <w:rFonts w:cs="Times New Roman"/>
        </w:rPr>
        <w:t>Louisiana Code of Civil Procedure Article 3434.</w:t>
      </w:r>
      <w:r w:rsidRPr="00430291">
        <w:rPr>
          <w:rFonts w:eastAsia="Times New Roman" w:cs="Times New Roman"/>
          <w:color w:val="262626"/>
        </w:rPr>
        <w:t> </w:t>
      </w:r>
    </w:p>
    <w:p w14:paraId="2ABC24DF" w14:textId="132F27E5" w:rsidR="00B16963" w:rsidRPr="00430291" w:rsidRDefault="00B16963" w:rsidP="00B16963">
      <w:pPr>
        <w:shd w:val="clear" w:color="auto" w:fill="FFFFFF"/>
        <w:spacing w:line="360" w:lineRule="auto"/>
        <w:jc w:val="both"/>
        <w:textAlignment w:val="baseline"/>
        <w:rPr>
          <w:rFonts w:eastAsia="Times New Roman" w:cs="Times New Roman"/>
          <w:color w:val="262626"/>
        </w:rPr>
      </w:pPr>
      <w:r w:rsidRPr="00430291">
        <w:rPr>
          <w:rFonts w:eastAsia="Times New Roman" w:cs="Times New Roman"/>
          <w:color w:val="262626"/>
        </w:rPr>
        <w:t>{[</w:t>
      </w:r>
      <w:r w:rsidRPr="008E639D">
        <w:rPr>
          <w:rFonts w:eastAsia="Times New Roman" w:cs="Times New Roman"/>
          <w:b/>
          <w:noProof/>
          <w:color w:val="41A151"/>
          <w:shd w:val="clear" w:color="auto" w:fill="C9F3CD"/>
        </w:rPr>
        <w:t>if</w:t>
      </w:r>
      <w:r w:rsidRPr="008E639D">
        <w:rPr>
          <w:rFonts w:eastAsia="Times New Roman" w:cs="Times New Roman"/>
          <w:noProof/>
          <w:color w:val="2157AD"/>
          <w:shd w:val="clear" w:color="auto" w:fill="C9F3CD"/>
        </w:rPr>
        <w:t xml:space="preserve"> FileType == "Testate" &amp;&amp; </w:t>
      </w:r>
      <w:r w:rsidR="00310675" w:rsidRPr="008E639D">
        <w:rPr>
          <w:rFonts w:eastAsia="Times New Roman" w:cs="Times New Roman"/>
          <w:noProof/>
          <w:color w:val="2157AD"/>
          <w:shd w:val="clear" w:color="auto" w:fill="C9F3CD"/>
        </w:rPr>
        <w:t>TestateSSABasis == "</w:t>
      </w:r>
      <w:r w:rsidR="00BD338E" w:rsidRPr="008E639D">
        <w:rPr>
          <w:rFonts w:eastAsia="Times New Roman" w:cs="Times New Roman"/>
          <w:noProof/>
          <w:color w:val="2157AD"/>
          <w:shd w:val="clear" w:color="auto" w:fill="C9F3CD"/>
        </w:rPr>
        <w:t>NoRealPropertyWaiver</w:t>
      </w:r>
      <w:r w:rsidR="00310675" w:rsidRPr="008E639D">
        <w:rPr>
          <w:rFonts w:eastAsia="Times New Roman" w:cs="Times New Roman"/>
          <w:noProof/>
          <w:color w:val="2157AD"/>
          <w:shd w:val="clear" w:color="auto" w:fill="C9F3CD"/>
        </w:rPr>
        <w:t>"</w:t>
      </w:r>
      <w:r w:rsidRPr="00430291">
        <w:rPr>
          <w:rFonts w:eastAsia="Times New Roman" w:cs="Times New Roman"/>
          <w:color w:val="262626"/>
        </w:rPr>
        <w:t>]}</w:t>
      </w:r>
    </w:p>
    <w:p w14:paraId="0EDF4C0B" w14:textId="77777777" w:rsidR="00B16963" w:rsidRPr="00430291" w:rsidRDefault="00B16963" w:rsidP="00B16963">
      <w:pPr>
        <w:pStyle w:val="ListParagraph"/>
        <w:numPr>
          <w:ilvl w:val="0"/>
          <w:numId w:val="1"/>
        </w:numPr>
        <w:shd w:val="clear" w:color="auto" w:fill="FFFFFF"/>
        <w:spacing w:line="360" w:lineRule="auto"/>
        <w:jc w:val="both"/>
        <w:textAlignment w:val="baseline"/>
        <w:rPr>
          <w:rFonts w:eastAsia="Times New Roman" w:cs="Times New Roman"/>
          <w:color w:val="262626"/>
        </w:rPr>
      </w:pPr>
      <w:r>
        <w:rPr>
          <w:rFonts w:eastAsia="Times New Roman" w:cs="Times New Roman"/>
          <w:color w:val="262626"/>
        </w:rPr>
        <w:t>Affiant</w:t>
      </w:r>
      <w:r w:rsidRPr="00430291">
        <w:rPr>
          <w:rFonts w:eastAsia="Times New Roman" w:cs="Times New Roman"/>
          <w:color w:val="262626"/>
        </w:rPr>
        <w:t xml:space="preserve"> </w:t>
      </w:r>
      <w:r w:rsidRPr="00E27D80">
        <w:rPr>
          <w:rFonts w:cs="Times New Roman"/>
        </w:rPr>
        <w:t xml:space="preserve">expressly waives any right to challenge the validity of the </w:t>
      </w:r>
      <w:r>
        <w:rPr>
          <w:rFonts w:cs="Times New Roman"/>
        </w:rPr>
        <w:t xml:space="preserve">Last Will and Testament </w:t>
      </w:r>
      <w:r w:rsidRPr="00E27D80">
        <w:rPr>
          <w:rFonts w:cs="Times New Roman"/>
        </w:rPr>
        <w:t>or any of its provisions</w:t>
      </w:r>
      <w:r w:rsidRPr="00430291">
        <w:rPr>
          <w:rFonts w:eastAsia="Times New Roman" w:cs="Times New Roman"/>
          <w:color w:val="262626"/>
        </w:rPr>
        <w:t>.</w:t>
      </w:r>
    </w:p>
    <w:p w14:paraId="0CBAD2A0" w14:textId="2774EAFC" w:rsidR="00B16963" w:rsidRPr="00B16963" w:rsidRDefault="00B16963" w:rsidP="00B16963">
      <w:pPr>
        <w:spacing w:line="360" w:lineRule="auto"/>
        <w:jc w:val="both"/>
        <w:rPr>
          <w:rFonts w:cs="Times New Roman"/>
        </w:rPr>
      </w:pPr>
      <w:r w:rsidRPr="00B16963">
        <w:rPr>
          <w:rFonts w:eastAsia="Times New Roman" w:cs="Times New Roman"/>
          <w:color w:val="262626"/>
        </w:rPr>
        <w:t>{[</w:t>
      </w:r>
      <w:r w:rsidRPr="008E639D">
        <w:rPr>
          <w:rFonts w:eastAsia="Times New Roman" w:cs="Times New Roman"/>
          <w:b/>
          <w:noProof/>
          <w:color w:val="41A151"/>
          <w:shd w:val="clear" w:color="auto" w:fill="C9F3CD"/>
        </w:rPr>
        <w:t>endif</w:t>
      </w:r>
      <w:r w:rsidRPr="00B16963">
        <w:rPr>
          <w:rFonts w:eastAsia="Times New Roman" w:cs="Times New Roman"/>
          <w:color w:val="262626"/>
        </w:rPr>
        <w:t>]}</w:t>
      </w:r>
    </w:p>
    <w:p w14:paraId="3E581C92" w14:textId="77777777" w:rsidR="00337CF9" w:rsidRPr="00430291" w:rsidRDefault="00337CF9" w:rsidP="001316E1">
      <w:pPr>
        <w:pStyle w:val="ListParagraph"/>
        <w:numPr>
          <w:ilvl w:val="0"/>
          <w:numId w:val="1"/>
        </w:numPr>
        <w:spacing w:line="360" w:lineRule="auto"/>
        <w:jc w:val="both"/>
        <w:rPr>
          <w:rFonts w:cs="Times New Roman"/>
        </w:rPr>
      </w:pPr>
      <w:r w:rsidRPr="00430291">
        <w:rPr>
          <w:rFonts w:cs="Times New Roman"/>
        </w:rPr>
        <w:t>Affiant acknowledges that the making of or swearing to a false affidavit is punishable by civil and criminal penalties under Louisiana law.</w:t>
      </w:r>
    </w:p>
    <w:p w14:paraId="099BF023" w14:textId="43B901C1" w:rsidR="00337CF9" w:rsidRPr="00430291" w:rsidRDefault="00337CF9" w:rsidP="001316E1">
      <w:pPr>
        <w:pStyle w:val="ListParagraph"/>
        <w:numPr>
          <w:ilvl w:val="0"/>
          <w:numId w:val="1"/>
        </w:numPr>
        <w:spacing w:line="360" w:lineRule="auto"/>
        <w:jc w:val="both"/>
        <w:rPr>
          <w:rFonts w:cs="Times New Roman"/>
        </w:rPr>
      </w:pPr>
      <w:r w:rsidRPr="00430291">
        <w:rPr>
          <w:rFonts w:cs="Times New Roman"/>
        </w:rPr>
        <w:t>Affiant makes this affidavit in compliance with the laws of the State of Louisiana.</w:t>
      </w:r>
    </w:p>
    <w:p w14:paraId="058AE918" w14:textId="1CC342A4" w:rsidR="005B353F" w:rsidRPr="00430291" w:rsidRDefault="005B353F" w:rsidP="001316E1">
      <w:pPr>
        <w:pStyle w:val="ListParagraph"/>
        <w:numPr>
          <w:ilvl w:val="0"/>
          <w:numId w:val="1"/>
        </w:numPr>
        <w:spacing w:line="360" w:lineRule="auto"/>
        <w:jc w:val="both"/>
        <w:rPr>
          <w:rFonts w:cs="Times New Roman"/>
        </w:rPr>
      </w:pPr>
      <w:r w:rsidRPr="00430291">
        <w:rPr>
          <w:rFonts w:cs="Times New Roman"/>
        </w:rPr>
        <w:t xml:space="preserve">The parties hereto acknowledge that they have not requested an examination or certificate of the title to the property herein and accordingly they release the preparer, </w:t>
      </w:r>
      <w:r w:rsidR="00B72ECE">
        <w:rPr>
          <w:rFonts w:cs="Times New Roman"/>
        </w:rPr>
        <w:t>{[</w:t>
      </w:r>
      <w:proofErr w:type="spellStart"/>
      <w:r w:rsidR="00B72ECE" w:rsidRPr="008E639D">
        <w:rPr>
          <w:rFonts w:cs="Times New Roman"/>
          <w:noProof/>
          <w:color w:val="2157AD"/>
          <w:shd w:val="clear" w:color="auto" w:fill="C9E1F3"/>
        </w:rPr>
        <w:t>firmInfo.FirmName</w:t>
      </w:r>
      <w:proofErr w:type="spellEnd"/>
      <w:r w:rsidR="00B72ECE">
        <w:rPr>
          <w:rFonts w:cs="Times New Roman"/>
        </w:rPr>
        <w:t>]}</w:t>
      </w:r>
      <w:r w:rsidRPr="00430291">
        <w:rPr>
          <w:rFonts w:cs="Times New Roman"/>
        </w:rPr>
        <w:t xml:space="preserve">, </w:t>
      </w:r>
      <w:r w:rsidR="00CD240A">
        <w:rPr>
          <w:rFonts w:cs="Times New Roman"/>
        </w:rPr>
        <w:t>{[</w:t>
      </w:r>
      <w:proofErr w:type="spellStart"/>
      <w:r w:rsidR="00CD240A" w:rsidRPr="008E639D">
        <w:rPr>
          <w:rFonts w:cs="Times New Roman"/>
          <w:noProof/>
          <w:color w:val="2157AD"/>
          <w:shd w:val="clear" w:color="auto" w:fill="C9E1F3"/>
        </w:rPr>
        <w:t>firmInfo.FirmOrganizationState</w:t>
      </w:r>
      <w:r w:rsidR="000C5D48" w:rsidRPr="008E639D">
        <w:rPr>
          <w:rFonts w:cs="Times New Roman"/>
          <w:noProof/>
          <w:color w:val="2157AD"/>
          <w:shd w:val="clear" w:color="auto" w:fill="C9E1F3"/>
        </w:rPr>
        <w:t>.AAn</w:t>
      </w:r>
      <w:r w:rsidR="008B3267" w:rsidRPr="008E639D">
        <w:rPr>
          <w:rFonts w:cs="Times New Roman"/>
          <w:noProof/>
          <w:color w:val="2157AD"/>
          <w:shd w:val="clear" w:color="auto" w:fill="C9E1F3"/>
        </w:rPr>
        <w:t>|lower</w:t>
      </w:r>
      <w:r w:rsidR="00CD240A" w:rsidRPr="008E639D">
        <w:rPr>
          <w:rFonts w:cs="Times New Roman"/>
          <w:noProof/>
          <w:color w:val="2157AD"/>
          <w:shd w:val="clear" w:color="auto" w:fill="C9E1F3"/>
        </w:rPr>
        <w:t>|else</w:t>
      </w:r>
      <w:proofErr w:type="spellEnd"/>
      <w:r w:rsidR="00CD240A" w:rsidRPr="008E639D">
        <w:rPr>
          <w:rFonts w:cs="Times New Roman"/>
          <w:noProof/>
          <w:color w:val="2157AD"/>
          <w:shd w:val="clear" w:color="auto" w:fill="C9E1F3"/>
        </w:rPr>
        <w:t>: "a"</w:t>
      </w:r>
      <w:r w:rsidR="00CD240A">
        <w:rPr>
          <w:rFonts w:cs="Times New Roman"/>
        </w:rPr>
        <w:t>]}</w:t>
      </w:r>
      <w:r w:rsidRPr="00430291">
        <w:rPr>
          <w:rFonts w:cs="Times New Roman"/>
        </w:rPr>
        <w:t xml:space="preserve"> </w:t>
      </w:r>
      <w:r w:rsidR="005A6EA0">
        <w:rPr>
          <w:rFonts w:cs="Times New Roman"/>
        </w:rPr>
        <w:t>{[</w:t>
      </w:r>
      <w:proofErr w:type="spellStart"/>
      <w:r w:rsidR="005A6EA0" w:rsidRPr="008E639D">
        <w:rPr>
          <w:rFonts w:cs="Times New Roman"/>
          <w:noProof/>
          <w:color w:val="2157AD"/>
          <w:shd w:val="clear" w:color="auto" w:fill="C9E1F3"/>
        </w:rPr>
        <w:t>firmInfo.FirmOrganizationState|else</w:t>
      </w:r>
      <w:proofErr w:type="spellEnd"/>
      <w:r w:rsidR="005A6EA0" w:rsidRPr="008E639D">
        <w:rPr>
          <w:rFonts w:cs="Times New Roman"/>
          <w:noProof/>
          <w:color w:val="2157AD"/>
          <w:shd w:val="clear" w:color="auto" w:fill="C9E1F3"/>
        </w:rPr>
        <w:t>: "</w:t>
      </w:r>
      <w:r w:rsidRPr="008E639D">
        <w:rPr>
          <w:rFonts w:cs="Times New Roman"/>
          <w:noProof/>
          <w:color w:val="2157AD"/>
          <w:shd w:val="clear" w:color="auto" w:fill="C9E1F3"/>
        </w:rPr>
        <w:t>Louisiana</w:t>
      </w:r>
      <w:r w:rsidR="005A6EA0" w:rsidRPr="008E639D">
        <w:rPr>
          <w:rFonts w:cs="Times New Roman"/>
          <w:noProof/>
          <w:color w:val="2157AD"/>
          <w:shd w:val="clear" w:color="auto" w:fill="C9E1F3"/>
        </w:rPr>
        <w:t>"</w:t>
      </w:r>
      <w:r w:rsidR="005A6EA0">
        <w:rPr>
          <w:rFonts w:cs="Times New Roman"/>
        </w:rPr>
        <w:t>]}</w:t>
      </w:r>
      <w:r w:rsidRPr="00430291">
        <w:rPr>
          <w:rFonts w:cs="Times New Roman"/>
        </w:rPr>
        <w:t xml:space="preserve"> </w:t>
      </w:r>
      <w:r w:rsidR="00176E9D">
        <w:rPr>
          <w:rFonts w:cs="Times New Roman"/>
        </w:rPr>
        <w:t>{[</w:t>
      </w:r>
      <w:proofErr w:type="spellStart"/>
      <w:r w:rsidR="00176E9D" w:rsidRPr="008E639D">
        <w:rPr>
          <w:rFonts w:cs="Times New Roman"/>
          <w:noProof/>
          <w:color w:val="2157AD"/>
          <w:shd w:val="clear" w:color="auto" w:fill="C9E1F3"/>
        </w:rPr>
        <w:t>firmInfo.FirmEntityType|titlecaps</w:t>
      </w:r>
      <w:proofErr w:type="spellEnd"/>
      <w:r w:rsidR="00176E9D">
        <w:rPr>
          <w:rFonts w:cs="Times New Roman"/>
        </w:rPr>
        <w:t>]}</w:t>
      </w:r>
      <w:r w:rsidRPr="00430291">
        <w:rPr>
          <w:rFonts w:cs="Times New Roman"/>
        </w:rPr>
        <w:t>, as well as its principals, agents, contractors, and employees from any and all responsibility in connection with the obtaining of Mortgage and Conveyance Certificates and other researches customarily obtained upon the transfer of real estate.</w:t>
      </w:r>
    </w:p>
    <w:p w14:paraId="09F81C58" w14:textId="38F7D0DE" w:rsidR="00F42ADA" w:rsidRDefault="00A203A1" w:rsidP="001316E1">
      <w:pPr>
        <w:pStyle w:val="ListParagraph"/>
        <w:numPr>
          <w:ilvl w:val="0"/>
          <w:numId w:val="1"/>
        </w:numPr>
        <w:spacing w:line="360" w:lineRule="auto"/>
        <w:contextualSpacing w:val="0"/>
        <w:jc w:val="both"/>
        <w:rPr>
          <w:rFonts w:cs="Times New Roman"/>
        </w:rPr>
      </w:pPr>
      <w:r w:rsidRPr="00430291">
        <w:rPr>
          <w:rFonts w:cs="Times New Roman"/>
        </w:rPr>
        <w:t>By signing this Affidavit, Affiant, jointly and severally, indemnifies and holds harmless any financial institution, trust company, warehouseman, depositary, and any other person having on deposit, in its/his possession, or under its/his control any</w:t>
      </w:r>
      <w:r w:rsidR="003E7A55" w:rsidRPr="00430291">
        <w:rPr>
          <w:rFonts w:cs="Times New Roman"/>
        </w:rPr>
        <w:t xml:space="preserve"> property of the </w:t>
      </w:r>
      <w:r w:rsidR="00075B3F" w:rsidRPr="00430291">
        <w:rPr>
          <w:rFonts w:cs="Times New Roman"/>
        </w:rPr>
        <w:t>Decedent</w:t>
      </w:r>
      <w:r w:rsidR="003E7A55" w:rsidRPr="00430291">
        <w:rPr>
          <w:rFonts w:cs="Times New Roman"/>
        </w:rPr>
        <w:t xml:space="preserve"> described in this Affidavit </w:t>
      </w:r>
      <w:r w:rsidRPr="00430291">
        <w:rPr>
          <w:rFonts w:cs="Times New Roman"/>
        </w:rPr>
        <w:t xml:space="preserve">from any loss, claim, or damage, including attorney fees, arising from its/his reliance on this Affidavit and/or the release of said property to the above-named heirs in the proportions set forth above. </w:t>
      </w:r>
    </w:p>
    <w:p w14:paraId="2F5A86E8" w14:textId="77777777" w:rsidR="00ED1B14" w:rsidRDefault="00ED1B14" w:rsidP="00ED1B14">
      <w:pPr>
        <w:spacing w:line="360" w:lineRule="auto"/>
        <w:jc w:val="both"/>
        <w:rPr>
          <w:rFonts w:cs="Times New Roman"/>
        </w:rPr>
      </w:pPr>
    </w:p>
    <w:p w14:paraId="13AF4589" w14:textId="77777777" w:rsidR="00ED1B14" w:rsidRDefault="00ED1B14" w:rsidP="00ED1B14">
      <w:pPr>
        <w:keepNext/>
        <w:keepLines/>
        <w:tabs>
          <w:tab w:val="center" w:pos="4680"/>
        </w:tabs>
        <w:ind w:firstLine="18"/>
        <w:jc w:val="center"/>
      </w:pPr>
      <w:r>
        <w:t>[</w:t>
      </w:r>
      <w:r>
        <w:rPr>
          <w:i/>
          <w:iCs/>
        </w:rPr>
        <w:t>REMAINDER OF PAGE INTENTIONALLY LEFT BLANK</w:t>
      </w:r>
      <w:r>
        <w:t>]</w:t>
      </w:r>
    </w:p>
    <w:p w14:paraId="460B64BF" w14:textId="77777777" w:rsidR="00ED1B14" w:rsidRDefault="00ED1B14" w:rsidP="00ED1B14">
      <w:pPr>
        <w:keepNext/>
        <w:keepLines/>
        <w:tabs>
          <w:tab w:val="center" w:pos="4680"/>
        </w:tabs>
        <w:ind w:firstLine="18"/>
        <w:jc w:val="center"/>
      </w:pPr>
    </w:p>
    <w:p w14:paraId="3E24D445" w14:textId="77777777" w:rsidR="00ED1B14" w:rsidRPr="00C4598A" w:rsidRDefault="00ED1B14" w:rsidP="00ED1B14">
      <w:pPr>
        <w:keepNext/>
        <w:keepLines/>
        <w:tabs>
          <w:tab w:val="center" w:pos="4680"/>
        </w:tabs>
        <w:ind w:firstLine="18"/>
        <w:jc w:val="center"/>
        <w:rPr>
          <w:rFonts w:cs="Ebrima"/>
        </w:rPr>
      </w:pPr>
      <w:r>
        <w:t>[</w:t>
      </w:r>
      <w:r>
        <w:rPr>
          <w:i/>
          <w:iCs/>
        </w:rPr>
        <w:t>SIGNATURES ON FOLLOWING PAGE</w:t>
      </w:r>
      <w:r>
        <w:t>]</w:t>
      </w:r>
    </w:p>
    <w:p w14:paraId="17683468" w14:textId="77777777" w:rsidR="00ED1B14" w:rsidRPr="00ED1B14" w:rsidRDefault="00ED1B14" w:rsidP="00ED1B14">
      <w:pPr>
        <w:spacing w:line="360" w:lineRule="auto"/>
        <w:jc w:val="both"/>
        <w:rPr>
          <w:rFonts w:cs="Times New Roman"/>
        </w:rPr>
      </w:pPr>
    </w:p>
    <w:p w14:paraId="26CDECA4" w14:textId="77777777" w:rsidR="00ED1B14" w:rsidRDefault="00ED1B14">
      <w:r>
        <w:br w:type="page"/>
      </w:r>
    </w:p>
    <w:p w14:paraId="5DE86E5D" w14:textId="2691148B" w:rsidR="00B65EB5" w:rsidRPr="00430291" w:rsidRDefault="00D73854" w:rsidP="00B65EB5">
      <w:pPr>
        <w:spacing w:line="480" w:lineRule="auto"/>
        <w:contextualSpacing/>
        <w:jc w:val="both"/>
        <w:rPr>
          <w:rFonts w:cs="Times New Roman"/>
          <w:b/>
        </w:rPr>
      </w:pPr>
      <w:r w:rsidRPr="00430291">
        <w:t>{[</w:t>
      </w:r>
      <w:r w:rsidRPr="008E639D">
        <w:rPr>
          <w:rStyle w:val="Strong"/>
          <w:noProof/>
          <w:color w:val="C8792A"/>
          <w:shd w:val="clear" w:color="auto" w:fill="FAE7D2"/>
        </w:rPr>
        <w:t>list</w:t>
      </w:r>
      <w:r w:rsidRPr="008E639D">
        <w:rPr>
          <w:noProof/>
          <w:color w:val="2157AD"/>
          <w:shd w:val="clear" w:color="auto" w:fill="FAE7D2"/>
        </w:rPr>
        <w:t xml:space="preserve"> </w:t>
      </w:r>
      <w:r w:rsidR="00BA061F" w:rsidRPr="008E639D">
        <w:rPr>
          <w:noProof/>
          <w:color w:val="2157AD"/>
          <w:shd w:val="clear" w:color="auto" w:fill="FAE7D2"/>
        </w:rPr>
        <w:t>AffiantsSmallSuccession</w:t>
      </w:r>
      <w:r w:rsidR="0072262F" w:rsidRPr="008E639D">
        <w:rPr>
          <w:noProof/>
          <w:color w:val="2157AD"/>
          <w:shd w:val="clear" w:color="auto" w:fill="FAE7D2"/>
        </w:rPr>
        <w:t>|filter: this.NameCO</w:t>
      </w:r>
      <w:r w:rsidRPr="00430291">
        <w:t>]}</w:t>
      </w:r>
    </w:p>
    <w:p w14:paraId="44486CF4" w14:textId="42250F48" w:rsidR="00B65EB5" w:rsidRDefault="004D04AD" w:rsidP="00327FD5">
      <w:pPr>
        <w:spacing w:line="480" w:lineRule="auto"/>
        <w:ind w:firstLine="720"/>
        <w:contextualSpacing/>
        <w:jc w:val="both"/>
        <w:rPr>
          <w:rFonts w:cs="Times New Roman"/>
          <w:bCs/>
        </w:rPr>
      </w:pPr>
      <w:r w:rsidRPr="004D04AD">
        <w:rPr>
          <w:rFonts w:cs="Times New Roman"/>
          <w:bCs/>
        </w:rPr>
        <w:t xml:space="preserve">{[if </w:t>
      </w:r>
      <w:proofErr w:type="spellStart"/>
      <w:r w:rsidRPr="004D04AD">
        <w:rPr>
          <w:rFonts w:cs="Times New Roman"/>
          <w:bCs/>
        </w:rPr>
        <w:t>PartyType</w:t>
      </w:r>
      <w:proofErr w:type="spellEnd"/>
      <w:r w:rsidRPr="004D04AD">
        <w:rPr>
          <w:rFonts w:cs="Times New Roman"/>
          <w:bCs/>
        </w:rPr>
        <w:t xml:space="preserve"> == "Entity</w:t>
      </w:r>
      <w:proofErr w:type="gramStart"/>
      <w:r w:rsidRPr="004D04AD">
        <w:rPr>
          <w:rFonts w:cs="Times New Roman"/>
          <w:bCs/>
        </w:rPr>
        <w:t>"]}</w:t>
      </w:r>
      <w:proofErr w:type="gramEnd"/>
    </w:p>
    <w:p w14:paraId="7C0CD657" w14:textId="5291DD0F" w:rsidR="006B38A2" w:rsidRDefault="006B38A2" w:rsidP="00327FD5">
      <w:pPr>
        <w:spacing w:line="480" w:lineRule="auto"/>
        <w:ind w:firstLine="720"/>
        <w:contextualSpacing/>
        <w:jc w:val="both"/>
        <w:rPr>
          <w:rFonts w:cs="Times New Roman"/>
          <w:bCs/>
        </w:rPr>
      </w:pPr>
      <w:r w:rsidRPr="006B38A2">
        <w:rPr>
          <w:rFonts w:cs="Times New Roman"/>
          <w:bCs/>
        </w:rPr>
        <w:t xml:space="preserve">{[list </w:t>
      </w:r>
      <w:proofErr w:type="spellStart"/>
      <w:proofErr w:type="gramStart"/>
      <w:r w:rsidRPr="006B38A2">
        <w:rPr>
          <w:rFonts w:cs="Times New Roman"/>
          <w:bCs/>
        </w:rPr>
        <w:t>EntitySigners</w:t>
      </w:r>
      <w:proofErr w:type="spellEnd"/>
      <w:r>
        <w:rPr>
          <w:rFonts w:cs="Times New Roman"/>
          <w:bCs/>
        </w:rPr>
        <w:t>]}</w:t>
      </w:r>
      <w:proofErr w:type="gramEnd"/>
    </w:p>
    <w:p w14:paraId="58C73DAA" w14:textId="2262BDDC" w:rsidR="006B38A2" w:rsidRPr="00430291" w:rsidRDefault="006B38A2" w:rsidP="006B38A2">
      <w:pPr>
        <w:keepNext/>
        <w:keepLines/>
        <w:spacing w:line="480" w:lineRule="auto"/>
        <w:ind w:firstLine="720"/>
        <w:contextualSpacing/>
        <w:jc w:val="both"/>
        <w:rPr>
          <w:rFonts w:cs="Times New Roman"/>
        </w:rPr>
      </w:pPr>
      <w:r w:rsidRPr="00430291">
        <w:rPr>
          <w:rFonts w:cs="Times New Roman"/>
          <w:b/>
        </w:rPr>
        <w:t>THUS DONE AND PASSED</w:t>
      </w:r>
      <w:r w:rsidRPr="00430291">
        <w:rPr>
          <w:rFonts w:cs="Times New Roman"/>
        </w:rPr>
        <w:t xml:space="preserve"> in ______________________, </w:t>
      </w:r>
      <w:r w:rsidRPr="00430291">
        <w:t>{[</w:t>
      </w:r>
      <w:r w:rsidRPr="008E639D">
        <w:rPr>
          <w:rStyle w:val="Strong"/>
          <w:noProof/>
          <w:color w:val="41A151"/>
          <w:shd w:val="clear" w:color="auto" w:fill="C9F3CD"/>
        </w:rPr>
        <w:t>if</w:t>
      </w:r>
      <w:r w:rsidRPr="008E639D">
        <w:rPr>
          <w:noProof/>
          <w:color w:val="2157AD"/>
          <w:shd w:val="clear" w:color="auto" w:fill="C9F3CD"/>
        </w:rPr>
        <w:t xml:space="preserve"> SelectNotary</w:t>
      </w:r>
      <w:r w:rsidRPr="00430291">
        <w:t>]}</w:t>
      </w:r>
      <w:r w:rsidRPr="00430291">
        <w:rPr>
          <w:rFonts w:cs="Book Antiqua"/>
        </w:rPr>
        <w:t>Parish of _________________, State of Louisiana</w:t>
      </w:r>
      <w:r w:rsidRPr="00430291">
        <w:t>{[</w:t>
      </w:r>
      <w:r w:rsidRPr="008E639D">
        <w:rPr>
          <w:rStyle w:val="Strong"/>
          <w:noProof/>
          <w:color w:val="41A151"/>
          <w:shd w:val="clear" w:color="auto" w:fill="C9F3CD"/>
        </w:rPr>
        <w:t>else</w:t>
      </w:r>
      <w:r w:rsidRPr="00430291">
        <w:t>]}</w:t>
      </w:r>
      <w:r w:rsidRPr="00430291">
        <w:rPr>
          <w:rFonts w:cs="Times New Roman"/>
        </w:rPr>
        <w:t>___________ of ________________, State of _______________</w:t>
      </w:r>
      <w:r w:rsidRPr="00430291">
        <w:t>{[</w:t>
      </w:r>
      <w:r w:rsidRPr="008E639D">
        <w:rPr>
          <w:rStyle w:val="Strong"/>
          <w:noProof/>
          <w:color w:val="41A151"/>
          <w:shd w:val="clear" w:color="auto" w:fill="C9F3CD"/>
        </w:rPr>
        <w:t>endif</w:t>
      </w:r>
      <w:r w:rsidRPr="00430291">
        <w:t>]}</w:t>
      </w:r>
      <w:r w:rsidRPr="00430291">
        <w:rPr>
          <w:rFonts w:cs="Times New Roman"/>
        </w:rPr>
        <w:t xml:space="preserve">, before the undersigned Notary and competent witnesses, this ______ day of _________________, </w:t>
      </w:r>
      <w:r w:rsidRPr="00430291">
        <w:rPr>
          <w:rFonts w:cs="Times New Roman"/>
        </w:rPr>
        <w:fldChar w:fldCharType="begin"/>
      </w:r>
      <w:r w:rsidRPr="00430291">
        <w:rPr>
          <w:rFonts w:cs="Times New Roman"/>
        </w:rPr>
        <w:instrText xml:space="preserve"> DATE  \@ "YYYY"  \* MERGEFORMAT </w:instrText>
      </w:r>
      <w:r w:rsidRPr="00430291">
        <w:rPr>
          <w:rFonts w:cs="Times New Roman"/>
        </w:rPr>
        <w:fldChar w:fldCharType="separate"/>
      </w:r>
      <w:r w:rsidR="00363613">
        <w:rPr>
          <w:rFonts w:cs="Times New Roman"/>
          <w:noProof/>
        </w:rPr>
        <w:t>2025</w:t>
      </w:r>
      <w:r w:rsidRPr="00430291">
        <w:rPr>
          <w:rFonts w:cs="Times New Roman"/>
        </w:rPr>
        <w:fldChar w:fldCharType="end"/>
      </w:r>
      <w:r w:rsidRPr="00430291">
        <w:rPr>
          <w:rFonts w:cs="Times New Roman"/>
        </w:rPr>
        <w:t>.</w:t>
      </w:r>
    </w:p>
    <w:p w14:paraId="6E95873C" w14:textId="77777777" w:rsidR="006B38A2" w:rsidRPr="00430291" w:rsidRDefault="006B38A2" w:rsidP="006B38A2">
      <w:pPr>
        <w:pStyle w:val="ListParagraph"/>
        <w:keepNext/>
        <w:keepLines/>
        <w:autoSpaceDE w:val="0"/>
        <w:autoSpaceDN w:val="0"/>
        <w:adjustRightInd w:val="0"/>
        <w:spacing w:afterLines="100" w:after="240"/>
        <w:ind w:left="0"/>
        <w:jc w:val="both"/>
        <w:rPr>
          <w:color w:val="1C1C1C"/>
        </w:rPr>
      </w:pPr>
      <w:r w:rsidRPr="00430291">
        <w:rPr>
          <w:color w:val="1C1C1C"/>
        </w:rPr>
        <w:t>WITNESSES:</w:t>
      </w:r>
    </w:p>
    <w:p w14:paraId="7971F8E3" w14:textId="77777777" w:rsidR="006B38A2" w:rsidRPr="00430291" w:rsidRDefault="006B38A2" w:rsidP="006B38A2">
      <w:pPr>
        <w:pStyle w:val="ListParagraph"/>
        <w:keepNext/>
        <w:keepLines/>
        <w:autoSpaceDE w:val="0"/>
        <w:autoSpaceDN w:val="0"/>
        <w:adjustRightInd w:val="0"/>
        <w:spacing w:afterLines="100" w:after="240"/>
        <w:ind w:left="0"/>
        <w:jc w:val="both"/>
        <w:rPr>
          <w:color w:val="1C1C1C"/>
        </w:rPr>
      </w:pPr>
    </w:p>
    <w:p w14:paraId="2466127B" w14:textId="77777777" w:rsidR="006B38A2" w:rsidRPr="00430291" w:rsidRDefault="006B38A2" w:rsidP="006B38A2">
      <w:pPr>
        <w:pStyle w:val="ListParagraph"/>
        <w:keepNext/>
        <w:keepLines/>
        <w:tabs>
          <w:tab w:val="left" w:pos="3330"/>
          <w:tab w:val="left" w:pos="4140"/>
        </w:tabs>
        <w:autoSpaceDE w:val="0"/>
        <w:autoSpaceDN w:val="0"/>
        <w:adjustRightInd w:val="0"/>
        <w:spacing w:afterLines="100" w:after="240"/>
        <w:ind w:left="0"/>
        <w:jc w:val="both"/>
        <w:rPr>
          <w:color w:val="1C1C1C"/>
        </w:rPr>
      </w:pPr>
      <w:r w:rsidRPr="00430291">
        <w:rPr>
          <w:color w:val="1C1C1C"/>
          <w:u w:val="single"/>
        </w:rPr>
        <w:tab/>
      </w:r>
      <w:r w:rsidRPr="00430291">
        <w:rPr>
          <w:color w:val="1C1C1C"/>
        </w:rPr>
        <w:tab/>
        <w:t>_____________________________________</w:t>
      </w:r>
    </w:p>
    <w:p w14:paraId="7ADFAF74" w14:textId="126718A6" w:rsidR="006B38A2" w:rsidRDefault="006B38A2" w:rsidP="006B38A2">
      <w:pPr>
        <w:pStyle w:val="ListParagraph"/>
        <w:keepNext/>
        <w:keepLines/>
        <w:tabs>
          <w:tab w:val="left" w:pos="3330"/>
          <w:tab w:val="left" w:pos="4140"/>
        </w:tabs>
        <w:autoSpaceDE w:val="0"/>
        <w:autoSpaceDN w:val="0"/>
        <w:adjustRightInd w:val="0"/>
        <w:spacing w:afterLines="100" w:after="240"/>
        <w:ind w:left="4140" w:hanging="4140"/>
        <w:rPr>
          <w:color w:val="1C1C1C"/>
        </w:rPr>
      </w:pPr>
      <w:r w:rsidRPr="00430291">
        <w:rPr>
          <w:color w:val="1C1C1C"/>
        </w:rPr>
        <w:t xml:space="preserve">Name: </w:t>
      </w:r>
      <w:r w:rsidRPr="00430291">
        <w:rPr>
          <w:color w:val="1C1C1C"/>
          <w:u w:val="single"/>
        </w:rPr>
        <w:tab/>
      </w:r>
      <w:r w:rsidRPr="00430291">
        <w:rPr>
          <w:color w:val="1C1C1C"/>
        </w:rPr>
        <w:tab/>
        <w:t>{[</w:t>
      </w:r>
      <w:proofErr w:type="spellStart"/>
      <w:r w:rsidRPr="008E639D">
        <w:rPr>
          <w:noProof/>
          <w:color w:val="2157AD"/>
          <w:shd w:val="clear" w:color="auto" w:fill="C9E1F3"/>
        </w:rPr>
        <w:t>NameCO|upper</w:t>
      </w:r>
      <w:proofErr w:type="spellEnd"/>
      <w:r w:rsidRPr="00430291">
        <w:rPr>
          <w:color w:val="1C1C1C"/>
        </w:rPr>
        <w:t>]}</w:t>
      </w:r>
      <w:r>
        <w:rPr>
          <w:color w:val="1C1C1C"/>
        </w:rPr>
        <w:t xml:space="preserve">, </w:t>
      </w:r>
      <w:r w:rsidRPr="008C1F11">
        <w:rPr>
          <w:i/>
          <w:iCs/>
          <w:color w:val="1C1C1C"/>
        </w:rPr>
        <w:t>Affiant</w:t>
      </w:r>
    </w:p>
    <w:p w14:paraId="028F51DE" w14:textId="2095BEA8" w:rsidR="006B38A2" w:rsidRPr="00430291" w:rsidRDefault="006B38A2" w:rsidP="006B38A2">
      <w:pPr>
        <w:pStyle w:val="ListParagraph"/>
        <w:keepNext/>
        <w:keepLines/>
        <w:tabs>
          <w:tab w:val="left" w:pos="3330"/>
          <w:tab w:val="left" w:pos="4140"/>
        </w:tabs>
        <w:autoSpaceDE w:val="0"/>
        <w:autoSpaceDN w:val="0"/>
        <w:adjustRightInd w:val="0"/>
        <w:ind w:left="4147" w:hanging="7"/>
        <w:contextualSpacing w:val="0"/>
        <w:rPr>
          <w:color w:val="1C1C1C"/>
        </w:rPr>
      </w:pPr>
      <w:proofErr w:type="gramStart"/>
      <w:r>
        <w:rPr>
          <w:color w:val="1C1C1C"/>
        </w:rPr>
        <w:t>By: {</w:t>
      </w:r>
      <w:proofErr w:type="gramEnd"/>
      <w:r>
        <w:rPr>
          <w:color w:val="1C1C1C"/>
        </w:rPr>
        <w:t>[</w:t>
      </w:r>
      <w:proofErr w:type="spellStart"/>
      <w:proofErr w:type="gramStart"/>
      <w:r w:rsidRPr="00823F3D">
        <w:rPr>
          <w:noProof/>
          <w:color w:val="2157AD"/>
          <w:shd w:val="clear" w:color="auto" w:fill="C9E1F3"/>
        </w:rPr>
        <w:t>SignerName</w:t>
      </w:r>
      <w:proofErr w:type="spellEnd"/>
      <w:r>
        <w:rPr>
          <w:color w:val="1C1C1C"/>
        </w:rPr>
        <w:t>]}</w:t>
      </w:r>
      <w:proofErr w:type="gramEnd"/>
    </w:p>
    <w:p w14:paraId="725AECE0" w14:textId="73C29A20" w:rsidR="006B38A2" w:rsidRPr="006B38A2" w:rsidRDefault="006B38A2" w:rsidP="006B38A2">
      <w:pPr>
        <w:pStyle w:val="ListParagraph"/>
        <w:keepNext/>
        <w:keepLines/>
        <w:autoSpaceDE w:val="0"/>
        <w:autoSpaceDN w:val="0"/>
        <w:adjustRightInd w:val="0"/>
        <w:ind w:left="4147" w:hanging="7"/>
        <w:contextualSpacing w:val="0"/>
        <w:rPr>
          <w:color w:val="1C1C1C"/>
        </w:rPr>
      </w:pPr>
      <w:proofErr w:type="gramStart"/>
      <w:r>
        <w:rPr>
          <w:color w:val="1C1C1C"/>
        </w:rPr>
        <w:t>Its: {</w:t>
      </w:r>
      <w:proofErr w:type="gramEnd"/>
      <w:r>
        <w:rPr>
          <w:color w:val="1C1C1C"/>
        </w:rPr>
        <w:t>[</w:t>
      </w:r>
      <w:proofErr w:type="spellStart"/>
      <w:proofErr w:type="gramStart"/>
      <w:r w:rsidRPr="00823F3D">
        <w:rPr>
          <w:noProof/>
          <w:color w:val="2157AD"/>
          <w:shd w:val="clear" w:color="auto" w:fill="C9E1F3"/>
        </w:rPr>
        <w:t>SignerTitle</w:t>
      </w:r>
      <w:proofErr w:type="spellEnd"/>
      <w:r>
        <w:rPr>
          <w:color w:val="1C1C1C"/>
        </w:rPr>
        <w:t>]}</w:t>
      </w:r>
      <w:proofErr w:type="gramEnd"/>
    </w:p>
    <w:p w14:paraId="253E3168" w14:textId="77777777" w:rsidR="006B38A2" w:rsidRPr="00430291" w:rsidRDefault="006B38A2" w:rsidP="006B38A2">
      <w:pPr>
        <w:pStyle w:val="ListParagraph"/>
        <w:keepNext/>
        <w:keepLines/>
        <w:autoSpaceDE w:val="0"/>
        <w:autoSpaceDN w:val="0"/>
        <w:adjustRightInd w:val="0"/>
        <w:spacing w:afterLines="100" w:after="240"/>
        <w:ind w:left="0"/>
        <w:jc w:val="both"/>
        <w:rPr>
          <w:color w:val="1C1C1C"/>
        </w:rPr>
      </w:pPr>
    </w:p>
    <w:p w14:paraId="5DFA2923" w14:textId="77777777" w:rsidR="006B38A2" w:rsidRPr="00430291" w:rsidRDefault="006B38A2" w:rsidP="006B38A2">
      <w:pPr>
        <w:pStyle w:val="ListParagraph"/>
        <w:keepNext/>
        <w:keepLines/>
        <w:tabs>
          <w:tab w:val="left" w:pos="3330"/>
        </w:tabs>
        <w:autoSpaceDE w:val="0"/>
        <w:autoSpaceDN w:val="0"/>
        <w:adjustRightInd w:val="0"/>
        <w:spacing w:afterLines="100" w:after="240"/>
        <w:ind w:left="0"/>
        <w:jc w:val="both"/>
        <w:rPr>
          <w:i/>
          <w:iCs/>
          <w:color w:val="1C1C1C"/>
        </w:rPr>
      </w:pPr>
      <w:r w:rsidRPr="00430291">
        <w:rPr>
          <w:color w:val="1C1C1C"/>
          <w:u w:val="single"/>
        </w:rPr>
        <w:tab/>
      </w:r>
      <w:r w:rsidRPr="00430291">
        <w:rPr>
          <w:color w:val="1C1C1C"/>
        </w:rPr>
        <w:tab/>
        <w:t xml:space="preserve">         </w:t>
      </w:r>
    </w:p>
    <w:p w14:paraId="6109130E" w14:textId="77777777" w:rsidR="006B38A2" w:rsidRPr="00430291" w:rsidRDefault="006B38A2" w:rsidP="006B38A2">
      <w:pPr>
        <w:pStyle w:val="ListParagraph"/>
        <w:keepNext/>
        <w:keepLines/>
        <w:tabs>
          <w:tab w:val="left" w:pos="3330"/>
        </w:tabs>
        <w:autoSpaceDE w:val="0"/>
        <w:autoSpaceDN w:val="0"/>
        <w:adjustRightInd w:val="0"/>
        <w:spacing w:afterLines="100" w:after="240"/>
        <w:ind w:left="0"/>
        <w:jc w:val="both"/>
        <w:rPr>
          <w:color w:val="1C1C1C"/>
          <w:u w:val="single"/>
        </w:rPr>
      </w:pPr>
      <w:r w:rsidRPr="00430291">
        <w:rPr>
          <w:color w:val="1C1C1C"/>
        </w:rPr>
        <w:t xml:space="preserve">Name: </w:t>
      </w:r>
      <w:r w:rsidRPr="00430291">
        <w:rPr>
          <w:color w:val="1C1C1C"/>
          <w:u w:val="single"/>
        </w:rPr>
        <w:tab/>
      </w:r>
    </w:p>
    <w:p w14:paraId="342CFD24" w14:textId="77777777" w:rsidR="006B38A2" w:rsidRPr="00430291" w:rsidRDefault="006B38A2" w:rsidP="006B38A2">
      <w:pPr>
        <w:pStyle w:val="ListParagraph"/>
        <w:keepNext/>
        <w:keepLines/>
        <w:autoSpaceDE w:val="0"/>
        <w:autoSpaceDN w:val="0"/>
        <w:adjustRightInd w:val="0"/>
        <w:spacing w:afterLines="100" w:after="240"/>
        <w:ind w:left="0"/>
        <w:jc w:val="both"/>
        <w:rPr>
          <w:color w:val="1C1C1C"/>
        </w:rPr>
      </w:pPr>
      <w:r w:rsidRPr="00430291">
        <w:rPr>
          <w:color w:val="1C1C1C"/>
        </w:rPr>
        <w:tab/>
      </w:r>
      <w:r w:rsidRPr="00430291">
        <w:rPr>
          <w:color w:val="1C1C1C"/>
        </w:rPr>
        <w:tab/>
      </w:r>
      <w:r w:rsidRPr="00430291">
        <w:rPr>
          <w:color w:val="1C1C1C"/>
        </w:rPr>
        <w:tab/>
      </w:r>
      <w:r w:rsidRPr="00430291">
        <w:rPr>
          <w:color w:val="1C1C1C"/>
        </w:rPr>
        <w:tab/>
      </w:r>
      <w:r w:rsidRPr="00430291">
        <w:rPr>
          <w:color w:val="1C1C1C"/>
        </w:rPr>
        <w:tab/>
      </w:r>
    </w:p>
    <w:p w14:paraId="3CF82DFD" w14:textId="77777777" w:rsidR="006B38A2" w:rsidRPr="00430291" w:rsidRDefault="006B38A2" w:rsidP="006B38A2">
      <w:pPr>
        <w:keepNext/>
        <w:keepLines/>
        <w:tabs>
          <w:tab w:val="left" w:pos="3600"/>
          <w:tab w:val="left" w:pos="4320"/>
          <w:tab w:val="left" w:pos="5040"/>
          <w:tab w:val="left" w:pos="9360"/>
        </w:tabs>
        <w:spacing w:line="244" w:lineRule="auto"/>
        <w:jc w:val="center"/>
        <w:rPr>
          <w:rFonts w:cs="Book Antiqua"/>
        </w:rPr>
      </w:pPr>
      <w:r w:rsidRPr="00430291">
        <w:t>{[</w:t>
      </w:r>
      <w:r w:rsidRPr="008E639D">
        <w:rPr>
          <w:rStyle w:val="Strong"/>
          <w:noProof/>
          <w:color w:val="41A151"/>
          <w:shd w:val="clear" w:color="auto" w:fill="C9F3CD"/>
        </w:rPr>
        <w:t>if</w:t>
      </w:r>
      <w:r w:rsidRPr="008E639D">
        <w:rPr>
          <w:noProof/>
          <w:color w:val="2157AD"/>
          <w:shd w:val="clear" w:color="auto" w:fill="C9F3CD"/>
        </w:rPr>
        <w:t xml:space="preserve"> </w:t>
      </w:r>
      <w:proofErr w:type="gramStart"/>
      <w:r w:rsidRPr="008E639D">
        <w:rPr>
          <w:noProof/>
          <w:color w:val="2157AD"/>
          <w:shd w:val="clear" w:color="auto" w:fill="C9F3CD"/>
        </w:rPr>
        <w:t>SelectNotary</w:t>
      </w:r>
      <w:r w:rsidRPr="00430291">
        <w:t>]}</w:t>
      </w:r>
      <w:proofErr w:type="gramEnd"/>
    </w:p>
    <w:p w14:paraId="18090992" w14:textId="77777777" w:rsidR="006B38A2" w:rsidRPr="00430291" w:rsidRDefault="006B38A2" w:rsidP="006B38A2">
      <w:pPr>
        <w:keepNext/>
        <w:keepLines/>
        <w:ind w:firstLine="18"/>
        <w:jc w:val="center"/>
        <w:rPr>
          <w:rFonts w:cs="Ebrima"/>
          <w:u w:val="single"/>
        </w:rPr>
      </w:pPr>
      <w:r w:rsidRPr="00430291">
        <w:rPr>
          <w:rFonts w:cs="Ebrima"/>
          <w:u w:val="single"/>
        </w:rPr>
        <w:tab/>
      </w:r>
      <w:r w:rsidRPr="00430291">
        <w:rPr>
          <w:rFonts w:cs="Ebrima"/>
          <w:u w:val="single"/>
        </w:rPr>
        <w:tab/>
      </w:r>
      <w:r w:rsidRPr="00430291">
        <w:rPr>
          <w:rFonts w:cs="Ebrima"/>
          <w:u w:val="single"/>
        </w:rPr>
        <w:tab/>
      </w:r>
      <w:r w:rsidRPr="00430291">
        <w:rPr>
          <w:rFonts w:cs="Ebrima"/>
          <w:u w:val="single"/>
        </w:rPr>
        <w:tab/>
      </w:r>
      <w:r w:rsidRPr="00430291">
        <w:rPr>
          <w:rFonts w:cs="Ebrima"/>
          <w:u w:val="single"/>
        </w:rPr>
        <w:tab/>
      </w:r>
      <w:r w:rsidRPr="00430291">
        <w:rPr>
          <w:rFonts w:cs="Ebrima"/>
          <w:u w:val="single"/>
        </w:rPr>
        <w:tab/>
      </w:r>
    </w:p>
    <w:p w14:paraId="2DC0E488" w14:textId="77777777" w:rsidR="006B38A2" w:rsidRPr="00430291" w:rsidRDefault="006B38A2" w:rsidP="006B38A2">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SelectNotary.FullName|else</w:t>
      </w:r>
      <w:proofErr w:type="spellEnd"/>
      <w:r w:rsidRPr="008E639D">
        <w:rPr>
          <w:noProof/>
          <w:color w:val="2157AD"/>
          <w:shd w:val="clear" w:color="auto" w:fill="C9E1F3"/>
        </w:rPr>
        <w:t>: "______________"</w:t>
      </w:r>
      <w:r w:rsidRPr="00430291">
        <w:t>]}</w:t>
      </w:r>
      <w:r w:rsidRPr="00430291">
        <w:rPr>
          <w:rFonts w:cs="Ebrima"/>
        </w:rPr>
        <w:t>, Notary Public</w:t>
      </w:r>
    </w:p>
    <w:p w14:paraId="5C0BFB9D" w14:textId="77777777" w:rsidR="006B38A2" w:rsidRPr="00430291" w:rsidRDefault="006B38A2" w:rsidP="006B38A2">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SelectNotary.NumberText|else</w:t>
      </w:r>
      <w:proofErr w:type="spellEnd"/>
      <w:r w:rsidRPr="008E639D">
        <w:rPr>
          <w:noProof/>
          <w:color w:val="2157AD"/>
          <w:shd w:val="clear" w:color="auto" w:fill="C9E1F3"/>
        </w:rPr>
        <w:t>: "_____________________"</w:t>
      </w:r>
      <w:r w:rsidRPr="00430291">
        <w:t>]}</w:t>
      </w:r>
    </w:p>
    <w:p w14:paraId="52C09771" w14:textId="77777777" w:rsidR="006B38A2" w:rsidRPr="00430291" w:rsidRDefault="006B38A2" w:rsidP="006B38A2">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SelectNotary.Parish|else</w:t>
      </w:r>
      <w:proofErr w:type="spellEnd"/>
      <w:r w:rsidRPr="008E639D">
        <w:rPr>
          <w:noProof/>
          <w:color w:val="2157AD"/>
          <w:shd w:val="clear" w:color="auto" w:fill="C9E1F3"/>
        </w:rPr>
        <w:t>: "_____________________"</w:t>
      </w:r>
      <w:r w:rsidRPr="00430291">
        <w:t>]}</w:t>
      </w:r>
      <w:r w:rsidRPr="00430291">
        <w:rPr>
          <w:rFonts w:cs="Ebrima"/>
        </w:rPr>
        <w:t>, Louisiana</w:t>
      </w:r>
    </w:p>
    <w:p w14:paraId="417EA8FC" w14:textId="77777777" w:rsidR="006B38A2" w:rsidRPr="00430291" w:rsidRDefault="006B38A2" w:rsidP="006B38A2">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SelectNotary.Commission|else</w:t>
      </w:r>
      <w:proofErr w:type="spellEnd"/>
      <w:r w:rsidRPr="008E639D">
        <w:rPr>
          <w:noProof/>
          <w:color w:val="2157AD"/>
          <w:shd w:val="clear" w:color="auto" w:fill="C9E1F3"/>
        </w:rPr>
        <w:t>: "____________________"</w:t>
      </w:r>
      <w:r w:rsidRPr="00430291">
        <w:t>]}</w:t>
      </w:r>
    </w:p>
    <w:p w14:paraId="3325AAB5" w14:textId="77777777" w:rsidR="006B38A2" w:rsidRPr="00430291" w:rsidRDefault="006B38A2" w:rsidP="006B38A2">
      <w:pPr>
        <w:keepNext/>
        <w:keepLines/>
        <w:tabs>
          <w:tab w:val="center" w:pos="4680"/>
        </w:tabs>
        <w:ind w:firstLine="18"/>
        <w:jc w:val="center"/>
        <w:rPr>
          <w:rFonts w:cs="Ebrima"/>
        </w:rPr>
      </w:pPr>
      <w:r w:rsidRPr="00430291">
        <w:t>{[</w:t>
      </w:r>
      <w:r w:rsidRPr="008E639D">
        <w:rPr>
          <w:rStyle w:val="Strong"/>
          <w:noProof/>
          <w:color w:val="41A151"/>
          <w:shd w:val="clear" w:color="auto" w:fill="C9F3CD"/>
        </w:rPr>
        <w:t>else</w:t>
      </w:r>
      <w:r w:rsidRPr="00430291">
        <w:t>]}</w:t>
      </w:r>
    </w:p>
    <w:p w14:paraId="4712AF74" w14:textId="77777777" w:rsidR="006B38A2" w:rsidRPr="00430291" w:rsidRDefault="006B38A2" w:rsidP="006B38A2">
      <w:pPr>
        <w:keepNext/>
        <w:keepLines/>
        <w:tabs>
          <w:tab w:val="center" w:pos="4680"/>
        </w:tabs>
        <w:jc w:val="center"/>
        <w:rPr>
          <w:rFonts w:cs="Book Antiqua"/>
          <w:u w:val="single"/>
        </w:rPr>
      </w:pP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32E1DCD8" w14:textId="77777777" w:rsidR="006B38A2" w:rsidRPr="00430291" w:rsidRDefault="006B38A2" w:rsidP="006B38A2">
      <w:pPr>
        <w:keepNext/>
        <w:keepLines/>
        <w:tabs>
          <w:tab w:val="center" w:pos="4680"/>
        </w:tabs>
        <w:jc w:val="center"/>
        <w:rPr>
          <w:rFonts w:cs="Book Antiqua"/>
          <w:b/>
          <w:smallCaps/>
        </w:rPr>
      </w:pPr>
      <w:r w:rsidRPr="00430291">
        <w:rPr>
          <w:rFonts w:cs="Book Antiqua"/>
          <w:b/>
          <w:smallCaps/>
        </w:rPr>
        <w:t>Notary Public</w:t>
      </w:r>
    </w:p>
    <w:p w14:paraId="1DE20CEF" w14:textId="77777777" w:rsidR="006B38A2" w:rsidRPr="00430291" w:rsidRDefault="006B38A2" w:rsidP="006B38A2">
      <w:pPr>
        <w:keepNext/>
        <w:keepLines/>
        <w:tabs>
          <w:tab w:val="center" w:pos="4680"/>
        </w:tabs>
        <w:jc w:val="center"/>
        <w:rPr>
          <w:rFonts w:cs="Book Antiqua"/>
          <w:u w:val="single"/>
        </w:rPr>
      </w:pPr>
      <w:r w:rsidRPr="00430291">
        <w:rPr>
          <w:rFonts w:cs="Book Antiqua"/>
        </w:rPr>
        <w:t xml:space="preserve">Printed Name: </w:t>
      </w:r>
      <w:r w:rsidRPr="00430291">
        <w:rPr>
          <w:rFonts w:cs="Book Antiqua"/>
          <w:u w:val="single"/>
        </w:rPr>
        <w:t xml:space="preserve"> </w:t>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0416E4BA" w14:textId="77777777" w:rsidR="006B38A2" w:rsidRPr="00430291" w:rsidRDefault="006B38A2" w:rsidP="006B38A2">
      <w:pPr>
        <w:keepNext/>
        <w:keepLines/>
        <w:tabs>
          <w:tab w:val="center" w:pos="4680"/>
        </w:tabs>
        <w:jc w:val="center"/>
        <w:rPr>
          <w:rFonts w:cs="Book Antiqua"/>
          <w:u w:val="single"/>
        </w:rPr>
      </w:pPr>
      <w:r w:rsidRPr="00430291">
        <w:rPr>
          <w:rFonts w:cs="Book Antiqua"/>
        </w:rPr>
        <w:t xml:space="preserve">Notary / Bar Roll Number: </w:t>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7D515403" w14:textId="77777777" w:rsidR="006B38A2" w:rsidRPr="00430291" w:rsidRDefault="006B38A2" w:rsidP="006B38A2">
      <w:pPr>
        <w:keepNext/>
        <w:keepLines/>
        <w:tabs>
          <w:tab w:val="center" w:pos="4680"/>
        </w:tabs>
        <w:jc w:val="center"/>
        <w:rPr>
          <w:rFonts w:cs="Book Antiqua"/>
          <w:u w:val="single"/>
        </w:rPr>
      </w:pPr>
      <w:r w:rsidRPr="00430291">
        <w:rPr>
          <w:rFonts w:cs="Book Antiqua"/>
        </w:rPr>
        <w:t>______________</w:t>
      </w:r>
      <w:proofErr w:type="gramStart"/>
      <w:r w:rsidRPr="00430291">
        <w:rPr>
          <w:rFonts w:cs="Book Antiqua"/>
        </w:rPr>
        <w:t>_, _</w:t>
      </w:r>
      <w:proofErr w:type="gramEnd"/>
      <w:r w:rsidRPr="00430291">
        <w:rPr>
          <w:rFonts w:cs="Book Antiqua"/>
        </w:rPr>
        <w:t xml:space="preserve">____________ County/Parish, </w:t>
      </w:r>
      <w:r w:rsidRPr="00430291">
        <w:rPr>
          <w:rFonts w:cs="Book Antiqua"/>
          <w:u w:val="single"/>
        </w:rPr>
        <w:tab/>
      </w:r>
      <w:r w:rsidRPr="00430291">
        <w:rPr>
          <w:rFonts w:cs="Book Antiqua"/>
          <w:u w:val="single"/>
        </w:rPr>
        <w:tab/>
      </w:r>
      <w:r>
        <w:rPr>
          <w:rFonts w:cs="Book Antiqua"/>
          <w:u w:val="single"/>
        </w:rPr>
        <w:tab/>
      </w:r>
    </w:p>
    <w:p w14:paraId="3410E9E2" w14:textId="77777777" w:rsidR="006B38A2" w:rsidRPr="00430291" w:rsidRDefault="006B38A2" w:rsidP="006B38A2">
      <w:pPr>
        <w:keepNext/>
        <w:keepLines/>
        <w:jc w:val="center"/>
      </w:pPr>
      <w:r w:rsidRPr="00430291">
        <w:rPr>
          <w:rFonts w:cs="Book Antiqua"/>
        </w:rPr>
        <w:t xml:space="preserve">My Commission expires: </w:t>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07E94112" w14:textId="77777777" w:rsidR="006B38A2" w:rsidRPr="00430291" w:rsidRDefault="006B38A2" w:rsidP="006B38A2">
      <w:pPr>
        <w:keepNext/>
        <w:keepLines/>
        <w:jc w:val="center"/>
        <w:rPr>
          <w:rFonts w:cs="Book Antiqua"/>
          <w:b/>
          <w:bCs/>
        </w:rPr>
      </w:pPr>
      <w:r w:rsidRPr="00430291">
        <w:t>{[</w:t>
      </w:r>
      <w:r w:rsidRPr="008E639D">
        <w:rPr>
          <w:rStyle w:val="Strong"/>
          <w:noProof/>
          <w:color w:val="41A151"/>
          <w:shd w:val="clear" w:color="auto" w:fill="C9F3CD"/>
        </w:rPr>
        <w:t>endif</w:t>
      </w:r>
      <w:r w:rsidRPr="00430291">
        <w:t>]}</w:t>
      </w:r>
    </w:p>
    <w:p w14:paraId="77F6F94F" w14:textId="390871DF" w:rsidR="006B38A2" w:rsidRPr="004D04AD" w:rsidRDefault="004F3C79" w:rsidP="004F3C79">
      <w:pPr>
        <w:spacing w:line="480" w:lineRule="auto"/>
        <w:contextualSpacing/>
        <w:jc w:val="both"/>
        <w:rPr>
          <w:rFonts w:cs="Times New Roman"/>
          <w:bCs/>
        </w:rPr>
      </w:pPr>
      <w:r>
        <w:rPr>
          <w:rFonts w:cs="Times New Roman"/>
          <w:bCs/>
        </w:rPr>
        <w:t>{[endlist]}</w:t>
      </w:r>
    </w:p>
    <w:p w14:paraId="6E35E830" w14:textId="31446B50" w:rsidR="00ED1B14" w:rsidRDefault="004D04AD" w:rsidP="00327FD5">
      <w:pPr>
        <w:spacing w:line="480" w:lineRule="auto"/>
        <w:ind w:firstLine="720"/>
        <w:contextualSpacing/>
        <w:jc w:val="both"/>
        <w:rPr>
          <w:rFonts w:cs="Times New Roman"/>
          <w:bCs/>
        </w:rPr>
      </w:pPr>
      <w:r w:rsidRPr="004D04AD">
        <w:rPr>
          <w:rFonts w:cs="Times New Roman"/>
          <w:bCs/>
        </w:rPr>
        <w:t>{[else]}</w:t>
      </w:r>
    </w:p>
    <w:p w14:paraId="66180A8E" w14:textId="29E4F8B5" w:rsidR="00327FD5" w:rsidRPr="00430291" w:rsidRDefault="00327FD5" w:rsidP="0051471E">
      <w:pPr>
        <w:keepNext/>
        <w:keepLines/>
        <w:spacing w:line="480" w:lineRule="auto"/>
        <w:ind w:firstLine="720"/>
        <w:contextualSpacing/>
        <w:jc w:val="both"/>
        <w:rPr>
          <w:rFonts w:cs="Times New Roman"/>
        </w:rPr>
      </w:pPr>
      <w:r w:rsidRPr="00430291">
        <w:rPr>
          <w:rFonts w:cs="Times New Roman"/>
          <w:b/>
        </w:rPr>
        <w:t>THUS DONE AND PASSED</w:t>
      </w:r>
      <w:r w:rsidRPr="00430291">
        <w:rPr>
          <w:rFonts w:cs="Times New Roman"/>
        </w:rPr>
        <w:t xml:space="preserve"> in </w:t>
      </w:r>
      <w:r w:rsidR="00110C72" w:rsidRPr="00430291">
        <w:rPr>
          <w:rFonts w:cs="Times New Roman"/>
        </w:rPr>
        <w:t xml:space="preserve">______________________, </w:t>
      </w:r>
      <w:r w:rsidR="00D73854" w:rsidRPr="00430291">
        <w:t>{[</w:t>
      </w:r>
      <w:r w:rsidR="00D73854" w:rsidRPr="008E639D">
        <w:rPr>
          <w:rStyle w:val="Strong"/>
          <w:noProof/>
          <w:color w:val="41A151"/>
          <w:shd w:val="clear" w:color="auto" w:fill="C9F3CD"/>
        </w:rPr>
        <w:t>if</w:t>
      </w:r>
      <w:r w:rsidR="00D73854" w:rsidRPr="008E639D">
        <w:rPr>
          <w:noProof/>
          <w:color w:val="2157AD"/>
          <w:shd w:val="clear" w:color="auto" w:fill="C9F3CD"/>
        </w:rPr>
        <w:t xml:space="preserve"> SelectNotary</w:t>
      </w:r>
      <w:r w:rsidR="00D73854" w:rsidRPr="00430291">
        <w:t>]}</w:t>
      </w:r>
      <w:r w:rsidR="00110C72" w:rsidRPr="00430291">
        <w:rPr>
          <w:rFonts w:cs="Book Antiqua"/>
        </w:rPr>
        <w:t>Parish of _________________, State of Louisiana</w:t>
      </w:r>
      <w:r w:rsidR="00D73854" w:rsidRPr="00430291">
        <w:t>{[</w:t>
      </w:r>
      <w:r w:rsidR="00D73854" w:rsidRPr="008E639D">
        <w:rPr>
          <w:rStyle w:val="Strong"/>
          <w:noProof/>
          <w:color w:val="41A151"/>
          <w:shd w:val="clear" w:color="auto" w:fill="C9F3CD"/>
        </w:rPr>
        <w:t>else</w:t>
      </w:r>
      <w:r w:rsidR="00D73854" w:rsidRPr="00430291">
        <w:t>]}</w:t>
      </w:r>
      <w:r w:rsidR="00B65EB5" w:rsidRPr="00430291">
        <w:rPr>
          <w:rFonts w:cs="Times New Roman"/>
        </w:rPr>
        <w:t>___________</w:t>
      </w:r>
      <w:r w:rsidR="00A84BAE" w:rsidRPr="00430291">
        <w:rPr>
          <w:rFonts w:cs="Times New Roman"/>
        </w:rPr>
        <w:t xml:space="preserve"> of </w:t>
      </w:r>
      <w:r w:rsidR="00B65EB5" w:rsidRPr="00430291">
        <w:rPr>
          <w:rFonts w:cs="Times New Roman"/>
        </w:rPr>
        <w:t>________________</w:t>
      </w:r>
      <w:r w:rsidR="00A84BAE" w:rsidRPr="00430291">
        <w:rPr>
          <w:rFonts w:cs="Times New Roman"/>
        </w:rPr>
        <w:t xml:space="preserve">, State of </w:t>
      </w:r>
      <w:r w:rsidR="00B65EB5" w:rsidRPr="00430291">
        <w:rPr>
          <w:rFonts w:cs="Times New Roman"/>
        </w:rPr>
        <w:t>_______________</w:t>
      </w:r>
      <w:r w:rsidR="00D73854" w:rsidRPr="00430291">
        <w:t>{[</w:t>
      </w:r>
      <w:r w:rsidR="00D73854" w:rsidRPr="008E639D">
        <w:rPr>
          <w:rStyle w:val="Strong"/>
          <w:noProof/>
          <w:color w:val="41A151"/>
          <w:shd w:val="clear" w:color="auto" w:fill="C9F3CD"/>
        </w:rPr>
        <w:t>endif</w:t>
      </w:r>
      <w:r w:rsidR="00D73854" w:rsidRPr="00430291">
        <w:t>]}</w:t>
      </w:r>
      <w:r w:rsidR="00A84BAE" w:rsidRPr="00430291">
        <w:rPr>
          <w:rFonts w:cs="Times New Roman"/>
        </w:rPr>
        <w:t>,</w:t>
      </w:r>
      <w:r w:rsidRPr="00430291">
        <w:rPr>
          <w:rFonts w:cs="Times New Roman"/>
        </w:rPr>
        <w:t xml:space="preserve"> before the undersigned Notary and competent witnesses, this </w:t>
      </w:r>
      <w:r w:rsidR="00B65EB5" w:rsidRPr="00430291">
        <w:rPr>
          <w:rFonts w:cs="Times New Roman"/>
        </w:rPr>
        <w:t>______</w:t>
      </w:r>
      <w:r w:rsidRPr="00430291">
        <w:rPr>
          <w:rFonts w:cs="Times New Roman"/>
        </w:rPr>
        <w:t xml:space="preserve"> day of </w:t>
      </w:r>
      <w:r w:rsidR="00B65EB5" w:rsidRPr="00430291">
        <w:rPr>
          <w:rFonts w:cs="Times New Roman"/>
        </w:rPr>
        <w:t>_________________</w:t>
      </w:r>
      <w:r w:rsidRPr="00430291">
        <w:rPr>
          <w:rFonts w:cs="Times New Roman"/>
        </w:rPr>
        <w:t xml:space="preserve">, </w:t>
      </w:r>
      <w:r w:rsidR="00B65EB5" w:rsidRPr="00430291">
        <w:rPr>
          <w:rFonts w:cs="Times New Roman"/>
        </w:rPr>
        <w:fldChar w:fldCharType="begin"/>
      </w:r>
      <w:r w:rsidR="00B65EB5" w:rsidRPr="00430291">
        <w:rPr>
          <w:rFonts w:cs="Times New Roman"/>
        </w:rPr>
        <w:instrText xml:space="preserve"> DATE  \@ "YYYY"  \* MERGEFORMAT </w:instrText>
      </w:r>
      <w:r w:rsidR="00B65EB5" w:rsidRPr="00430291">
        <w:rPr>
          <w:rFonts w:cs="Times New Roman"/>
        </w:rPr>
        <w:fldChar w:fldCharType="separate"/>
      </w:r>
      <w:r w:rsidR="00363613">
        <w:rPr>
          <w:rFonts w:cs="Times New Roman"/>
          <w:noProof/>
        </w:rPr>
        <w:t>2025</w:t>
      </w:r>
      <w:r w:rsidR="00B65EB5" w:rsidRPr="00430291">
        <w:rPr>
          <w:rFonts w:cs="Times New Roman"/>
        </w:rPr>
        <w:fldChar w:fldCharType="end"/>
      </w:r>
      <w:r w:rsidRPr="00430291">
        <w:rPr>
          <w:rFonts w:cs="Times New Roman"/>
        </w:rPr>
        <w:t>.</w:t>
      </w:r>
    </w:p>
    <w:p w14:paraId="46DFF47D" w14:textId="0BECB063" w:rsidR="00B65EB5" w:rsidRPr="00430291" w:rsidRDefault="00B65EB5" w:rsidP="0051471E">
      <w:pPr>
        <w:pStyle w:val="ListParagraph"/>
        <w:keepNext/>
        <w:keepLines/>
        <w:autoSpaceDE w:val="0"/>
        <w:autoSpaceDN w:val="0"/>
        <w:adjustRightInd w:val="0"/>
        <w:spacing w:afterLines="100" w:after="240"/>
        <w:ind w:left="0"/>
        <w:jc w:val="both"/>
        <w:rPr>
          <w:color w:val="1C1C1C"/>
        </w:rPr>
      </w:pPr>
      <w:r w:rsidRPr="00430291">
        <w:rPr>
          <w:color w:val="1C1C1C"/>
        </w:rPr>
        <w:t>WITNESSES:</w:t>
      </w:r>
    </w:p>
    <w:p w14:paraId="18B3447E" w14:textId="77777777" w:rsidR="00B65EB5" w:rsidRPr="00430291" w:rsidRDefault="00B65EB5" w:rsidP="0051471E">
      <w:pPr>
        <w:pStyle w:val="ListParagraph"/>
        <w:keepNext/>
        <w:keepLines/>
        <w:autoSpaceDE w:val="0"/>
        <w:autoSpaceDN w:val="0"/>
        <w:adjustRightInd w:val="0"/>
        <w:spacing w:afterLines="100" w:after="240"/>
        <w:ind w:left="0"/>
        <w:jc w:val="both"/>
        <w:rPr>
          <w:color w:val="1C1C1C"/>
        </w:rPr>
      </w:pPr>
    </w:p>
    <w:p w14:paraId="305758E9" w14:textId="5EF36599" w:rsidR="00B65EB5" w:rsidRPr="00430291" w:rsidRDefault="00A22FF5" w:rsidP="0051471E">
      <w:pPr>
        <w:pStyle w:val="ListParagraph"/>
        <w:keepNext/>
        <w:keepLines/>
        <w:tabs>
          <w:tab w:val="left" w:pos="3330"/>
          <w:tab w:val="left" w:pos="4140"/>
        </w:tabs>
        <w:autoSpaceDE w:val="0"/>
        <w:autoSpaceDN w:val="0"/>
        <w:adjustRightInd w:val="0"/>
        <w:spacing w:afterLines="100" w:after="240"/>
        <w:ind w:left="0"/>
        <w:jc w:val="both"/>
        <w:rPr>
          <w:color w:val="1C1C1C"/>
        </w:rPr>
      </w:pPr>
      <w:r w:rsidRPr="00430291">
        <w:rPr>
          <w:color w:val="1C1C1C"/>
          <w:u w:val="single"/>
        </w:rPr>
        <w:tab/>
      </w:r>
      <w:r w:rsidRPr="00430291">
        <w:rPr>
          <w:color w:val="1C1C1C"/>
        </w:rPr>
        <w:tab/>
      </w:r>
      <w:r w:rsidR="00B65EB5" w:rsidRPr="00430291">
        <w:rPr>
          <w:color w:val="1C1C1C"/>
        </w:rPr>
        <w:t>_____________________________________</w:t>
      </w:r>
    </w:p>
    <w:p w14:paraId="21FAB2E5" w14:textId="231535E8" w:rsidR="00B65EB5" w:rsidRPr="00430291" w:rsidRDefault="00B65EB5" w:rsidP="004947FD">
      <w:pPr>
        <w:pStyle w:val="ListParagraph"/>
        <w:keepNext/>
        <w:keepLines/>
        <w:tabs>
          <w:tab w:val="left" w:pos="3330"/>
          <w:tab w:val="left" w:pos="4140"/>
        </w:tabs>
        <w:autoSpaceDE w:val="0"/>
        <w:autoSpaceDN w:val="0"/>
        <w:adjustRightInd w:val="0"/>
        <w:spacing w:afterLines="100" w:after="240"/>
        <w:ind w:left="4140" w:hanging="4140"/>
        <w:rPr>
          <w:color w:val="1C1C1C"/>
        </w:rPr>
      </w:pPr>
      <w:r w:rsidRPr="00430291">
        <w:rPr>
          <w:color w:val="1C1C1C"/>
        </w:rPr>
        <w:t>Name:</w:t>
      </w:r>
      <w:r w:rsidR="00A22FF5" w:rsidRPr="00430291">
        <w:rPr>
          <w:color w:val="1C1C1C"/>
        </w:rPr>
        <w:t xml:space="preserve"> </w:t>
      </w:r>
      <w:r w:rsidR="00A22FF5" w:rsidRPr="00430291">
        <w:rPr>
          <w:color w:val="1C1C1C"/>
          <w:u w:val="single"/>
        </w:rPr>
        <w:tab/>
      </w:r>
      <w:r w:rsidR="00110C72" w:rsidRPr="00430291">
        <w:rPr>
          <w:color w:val="1C1C1C"/>
        </w:rPr>
        <w:tab/>
      </w:r>
      <w:r w:rsidR="00D73854" w:rsidRPr="00430291">
        <w:rPr>
          <w:color w:val="1C1C1C"/>
        </w:rPr>
        <w:t>{[</w:t>
      </w:r>
      <w:proofErr w:type="spellStart"/>
      <w:r w:rsidR="00D73854" w:rsidRPr="008E639D">
        <w:rPr>
          <w:noProof/>
          <w:color w:val="2157AD"/>
          <w:shd w:val="clear" w:color="auto" w:fill="C9E1F3"/>
        </w:rPr>
        <w:t>NameCO|upper</w:t>
      </w:r>
      <w:proofErr w:type="spellEnd"/>
      <w:r w:rsidR="00D73854" w:rsidRPr="00430291">
        <w:rPr>
          <w:color w:val="1C1C1C"/>
        </w:rPr>
        <w:t>]}</w:t>
      </w:r>
    </w:p>
    <w:p w14:paraId="29ADC346" w14:textId="7F9FDE5C" w:rsidR="00B65EB5" w:rsidRPr="00430291" w:rsidRDefault="006709E9" w:rsidP="004947FD">
      <w:pPr>
        <w:pStyle w:val="ListParagraph"/>
        <w:keepNext/>
        <w:keepLines/>
        <w:autoSpaceDE w:val="0"/>
        <w:autoSpaceDN w:val="0"/>
        <w:adjustRightInd w:val="0"/>
        <w:spacing w:afterLines="100" w:after="240"/>
        <w:ind w:left="4140"/>
        <w:rPr>
          <w:i/>
          <w:iCs/>
          <w:color w:val="1C1C1C"/>
        </w:rPr>
      </w:pPr>
      <w:r w:rsidRPr="00430291">
        <w:rPr>
          <w:i/>
          <w:iCs/>
          <w:color w:val="1C1C1C"/>
        </w:rPr>
        <w:t>Affiant</w:t>
      </w:r>
    </w:p>
    <w:p w14:paraId="0A29243B" w14:textId="77777777" w:rsidR="00B65EB5" w:rsidRPr="00430291" w:rsidRDefault="00B65EB5" w:rsidP="0051471E">
      <w:pPr>
        <w:pStyle w:val="ListParagraph"/>
        <w:keepNext/>
        <w:keepLines/>
        <w:autoSpaceDE w:val="0"/>
        <w:autoSpaceDN w:val="0"/>
        <w:adjustRightInd w:val="0"/>
        <w:spacing w:afterLines="100" w:after="240"/>
        <w:ind w:left="0"/>
        <w:jc w:val="both"/>
        <w:rPr>
          <w:color w:val="1C1C1C"/>
        </w:rPr>
      </w:pPr>
    </w:p>
    <w:p w14:paraId="675FB011" w14:textId="428E30CC" w:rsidR="00B65EB5" w:rsidRPr="00430291" w:rsidRDefault="00A22FF5" w:rsidP="0051471E">
      <w:pPr>
        <w:pStyle w:val="ListParagraph"/>
        <w:keepNext/>
        <w:keepLines/>
        <w:tabs>
          <w:tab w:val="left" w:pos="3330"/>
        </w:tabs>
        <w:autoSpaceDE w:val="0"/>
        <w:autoSpaceDN w:val="0"/>
        <w:adjustRightInd w:val="0"/>
        <w:spacing w:afterLines="100" w:after="240"/>
        <w:ind w:left="0"/>
        <w:jc w:val="both"/>
        <w:rPr>
          <w:i/>
          <w:iCs/>
          <w:color w:val="1C1C1C"/>
        </w:rPr>
      </w:pPr>
      <w:r w:rsidRPr="00430291">
        <w:rPr>
          <w:color w:val="1C1C1C"/>
          <w:u w:val="single"/>
        </w:rPr>
        <w:tab/>
      </w:r>
      <w:r w:rsidR="00B65EB5" w:rsidRPr="00430291">
        <w:rPr>
          <w:color w:val="1C1C1C"/>
        </w:rPr>
        <w:tab/>
        <w:t xml:space="preserve">         </w:t>
      </w:r>
    </w:p>
    <w:p w14:paraId="5CF264B3" w14:textId="782E8B70" w:rsidR="00B65EB5" w:rsidRPr="00430291" w:rsidRDefault="00B65EB5" w:rsidP="0051471E">
      <w:pPr>
        <w:pStyle w:val="ListParagraph"/>
        <w:keepNext/>
        <w:keepLines/>
        <w:tabs>
          <w:tab w:val="left" w:pos="3330"/>
        </w:tabs>
        <w:autoSpaceDE w:val="0"/>
        <w:autoSpaceDN w:val="0"/>
        <w:adjustRightInd w:val="0"/>
        <w:spacing w:afterLines="100" w:after="240"/>
        <w:ind w:left="0"/>
        <w:jc w:val="both"/>
        <w:rPr>
          <w:color w:val="1C1C1C"/>
          <w:u w:val="single"/>
        </w:rPr>
      </w:pPr>
      <w:r w:rsidRPr="00430291">
        <w:rPr>
          <w:color w:val="1C1C1C"/>
        </w:rPr>
        <w:t>Name:</w:t>
      </w:r>
      <w:r w:rsidR="00A22FF5" w:rsidRPr="00430291">
        <w:rPr>
          <w:color w:val="1C1C1C"/>
        </w:rPr>
        <w:t xml:space="preserve"> </w:t>
      </w:r>
      <w:r w:rsidR="00A22FF5" w:rsidRPr="00430291">
        <w:rPr>
          <w:color w:val="1C1C1C"/>
          <w:u w:val="single"/>
        </w:rPr>
        <w:tab/>
      </w:r>
    </w:p>
    <w:p w14:paraId="5A0E0FC7" w14:textId="77777777" w:rsidR="00B65EB5" w:rsidRPr="00430291" w:rsidRDefault="00B65EB5" w:rsidP="0051471E">
      <w:pPr>
        <w:pStyle w:val="ListParagraph"/>
        <w:keepNext/>
        <w:keepLines/>
        <w:autoSpaceDE w:val="0"/>
        <w:autoSpaceDN w:val="0"/>
        <w:adjustRightInd w:val="0"/>
        <w:spacing w:afterLines="100" w:after="240"/>
        <w:ind w:left="0"/>
        <w:jc w:val="both"/>
        <w:rPr>
          <w:color w:val="1C1C1C"/>
        </w:rPr>
      </w:pPr>
      <w:r w:rsidRPr="00430291">
        <w:rPr>
          <w:color w:val="1C1C1C"/>
        </w:rPr>
        <w:tab/>
      </w:r>
      <w:r w:rsidRPr="00430291">
        <w:rPr>
          <w:color w:val="1C1C1C"/>
        </w:rPr>
        <w:tab/>
      </w:r>
      <w:r w:rsidRPr="00430291">
        <w:rPr>
          <w:color w:val="1C1C1C"/>
        </w:rPr>
        <w:tab/>
      </w:r>
      <w:r w:rsidRPr="00430291">
        <w:rPr>
          <w:color w:val="1C1C1C"/>
        </w:rPr>
        <w:tab/>
      </w:r>
      <w:r w:rsidRPr="00430291">
        <w:rPr>
          <w:color w:val="1C1C1C"/>
        </w:rPr>
        <w:tab/>
      </w:r>
    </w:p>
    <w:p w14:paraId="6448530D" w14:textId="09F9DB27" w:rsidR="00110C72" w:rsidRPr="00430291" w:rsidRDefault="00D73854" w:rsidP="0051471E">
      <w:pPr>
        <w:keepNext/>
        <w:keepLines/>
        <w:tabs>
          <w:tab w:val="left" w:pos="3600"/>
          <w:tab w:val="left" w:pos="4320"/>
          <w:tab w:val="left" w:pos="5040"/>
          <w:tab w:val="left" w:pos="9360"/>
        </w:tabs>
        <w:spacing w:line="244" w:lineRule="auto"/>
        <w:jc w:val="center"/>
        <w:rPr>
          <w:rFonts w:cs="Book Antiqua"/>
        </w:rPr>
      </w:pPr>
      <w:bookmarkStart w:id="11" w:name="_Hlk88145015"/>
      <w:r w:rsidRPr="00430291">
        <w:t>{[</w:t>
      </w:r>
      <w:r w:rsidRPr="008E639D">
        <w:rPr>
          <w:rStyle w:val="Strong"/>
          <w:noProof/>
          <w:color w:val="41A151"/>
          <w:shd w:val="clear" w:color="auto" w:fill="C9F3CD"/>
        </w:rPr>
        <w:t>if</w:t>
      </w:r>
      <w:r w:rsidRPr="008E639D">
        <w:rPr>
          <w:noProof/>
          <w:color w:val="2157AD"/>
          <w:shd w:val="clear" w:color="auto" w:fill="C9F3CD"/>
        </w:rPr>
        <w:t xml:space="preserve"> </w:t>
      </w:r>
      <w:proofErr w:type="gramStart"/>
      <w:r w:rsidRPr="008E639D">
        <w:rPr>
          <w:noProof/>
          <w:color w:val="2157AD"/>
          <w:shd w:val="clear" w:color="auto" w:fill="C9F3CD"/>
        </w:rPr>
        <w:t>SelectNotary</w:t>
      </w:r>
      <w:r w:rsidRPr="00430291">
        <w:t>]}</w:t>
      </w:r>
      <w:proofErr w:type="gramEnd"/>
    </w:p>
    <w:p w14:paraId="45A70FBC" w14:textId="77777777" w:rsidR="00110C72" w:rsidRPr="00430291" w:rsidRDefault="00110C72" w:rsidP="0051471E">
      <w:pPr>
        <w:keepNext/>
        <w:keepLines/>
        <w:ind w:firstLine="18"/>
        <w:jc w:val="center"/>
        <w:rPr>
          <w:rFonts w:cs="Ebrima"/>
          <w:u w:val="single"/>
        </w:rPr>
      </w:pPr>
      <w:r w:rsidRPr="00430291">
        <w:rPr>
          <w:rFonts w:cs="Ebrima"/>
          <w:u w:val="single"/>
        </w:rPr>
        <w:tab/>
      </w:r>
      <w:r w:rsidRPr="00430291">
        <w:rPr>
          <w:rFonts w:cs="Ebrima"/>
          <w:u w:val="single"/>
        </w:rPr>
        <w:tab/>
      </w:r>
      <w:r w:rsidRPr="00430291">
        <w:rPr>
          <w:rFonts w:cs="Ebrima"/>
          <w:u w:val="single"/>
        </w:rPr>
        <w:tab/>
      </w:r>
      <w:r w:rsidRPr="00430291">
        <w:rPr>
          <w:rFonts w:cs="Ebrima"/>
          <w:u w:val="single"/>
        </w:rPr>
        <w:tab/>
      </w:r>
      <w:r w:rsidRPr="00430291">
        <w:rPr>
          <w:rFonts w:cs="Ebrima"/>
          <w:u w:val="single"/>
        </w:rPr>
        <w:tab/>
      </w:r>
      <w:r w:rsidRPr="00430291">
        <w:rPr>
          <w:rFonts w:cs="Ebrima"/>
          <w:u w:val="single"/>
        </w:rPr>
        <w:tab/>
      </w:r>
    </w:p>
    <w:p w14:paraId="35137C5C" w14:textId="0927700A" w:rsidR="00110C72" w:rsidRPr="00430291" w:rsidRDefault="00D73854" w:rsidP="0051471E">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SelectNotary.FullName|else</w:t>
      </w:r>
      <w:proofErr w:type="spellEnd"/>
      <w:r w:rsidRPr="008E639D">
        <w:rPr>
          <w:noProof/>
          <w:color w:val="2157AD"/>
          <w:shd w:val="clear" w:color="auto" w:fill="C9E1F3"/>
        </w:rPr>
        <w:t>: "______________"</w:t>
      </w:r>
      <w:r w:rsidRPr="00430291">
        <w:t>]}</w:t>
      </w:r>
      <w:r w:rsidR="00110C72" w:rsidRPr="00430291">
        <w:rPr>
          <w:rFonts w:cs="Ebrima"/>
        </w:rPr>
        <w:t>, Notary Public</w:t>
      </w:r>
    </w:p>
    <w:p w14:paraId="47969FD3" w14:textId="10BDD77C" w:rsidR="00110C72" w:rsidRPr="00430291" w:rsidRDefault="00D73854" w:rsidP="0051471E">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SelectNotary.NumberText|else</w:t>
      </w:r>
      <w:proofErr w:type="spellEnd"/>
      <w:r w:rsidRPr="008E639D">
        <w:rPr>
          <w:noProof/>
          <w:color w:val="2157AD"/>
          <w:shd w:val="clear" w:color="auto" w:fill="C9E1F3"/>
        </w:rPr>
        <w:t>: "_____________________"</w:t>
      </w:r>
      <w:r w:rsidRPr="00430291">
        <w:t>]}</w:t>
      </w:r>
    </w:p>
    <w:p w14:paraId="787E49A6" w14:textId="5AFE686A" w:rsidR="00110C72" w:rsidRPr="00430291" w:rsidRDefault="00D73854" w:rsidP="0051471E">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SelectNotary.Parish|else</w:t>
      </w:r>
      <w:proofErr w:type="spellEnd"/>
      <w:r w:rsidRPr="008E639D">
        <w:rPr>
          <w:noProof/>
          <w:color w:val="2157AD"/>
          <w:shd w:val="clear" w:color="auto" w:fill="C9E1F3"/>
        </w:rPr>
        <w:t>: "_____________________"</w:t>
      </w:r>
      <w:r w:rsidRPr="00430291">
        <w:t>]}</w:t>
      </w:r>
      <w:r w:rsidR="00110C72" w:rsidRPr="00430291">
        <w:rPr>
          <w:rFonts w:cs="Ebrima"/>
        </w:rPr>
        <w:t>, Louisiana</w:t>
      </w:r>
    </w:p>
    <w:p w14:paraId="1FDC6A01" w14:textId="1DA83561" w:rsidR="00110C72" w:rsidRPr="00430291" w:rsidRDefault="00D73854" w:rsidP="0051471E">
      <w:pPr>
        <w:keepNext/>
        <w:keepLines/>
        <w:tabs>
          <w:tab w:val="center" w:pos="4680"/>
        </w:tabs>
        <w:ind w:firstLine="18"/>
        <w:jc w:val="center"/>
        <w:rPr>
          <w:rFonts w:cs="Ebrima"/>
        </w:rPr>
      </w:pPr>
      <w:r w:rsidRPr="00430291">
        <w:t>{[</w:t>
      </w:r>
      <w:proofErr w:type="spellStart"/>
      <w:r w:rsidRPr="008E639D">
        <w:rPr>
          <w:noProof/>
          <w:color w:val="2157AD"/>
          <w:shd w:val="clear" w:color="auto" w:fill="C9E1F3"/>
        </w:rPr>
        <w:t>SelectNotary.Commission|else</w:t>
      </w:r>
      <w:proofErr w:type="spellEnd"/>
      <w:r w:rsidRPr="008E639D">
        <w:rPr>
          <w:noProof/>
          <w:color w:val="2157AD"/>
          <w:shd w:val="clear" w:color="auto" w:fill="C9E1F3"/>
        </w:rPr>
        <w:t>: "____________________"</w:t>
      </w:r>
      <w:r w:rsidRPr="00430291">
        <w:t>]}</w:t>
      </w:r>
    </w:p>
    <w:p w14:paraId="65DB7636" w14:textId="07BF51F4" w:rsidR="00110C72" w:rsidRPr="00430291" w:rsidRDefault="00D73854" w:rsidP="0051471E">
      <w:pPr>
        <w:keepNext/>
        <w:keepLines/>
        <w:tabs>
          <w:tab w:val="center" w:pos="4680"/>
        </w:tabs>
        <w:ind w:firstLine="18"/>
        <w:jc w:val="center"/>
        <w:rPr>
          <w:rFonts w:cs="Ebrima"/>
        </w:rPr>
      </w:pPr>
      <w:r w:rsidRPr="00430291">
        <w:t>{[</w:t>
      </w:r>
      <w:r w:rsidRPr="008E639D">
        <w:rPr>
          <w:rStyle w:val="Strong"/>
          <w:noProof/>
          <w:color w:val="41A151"/>
          <w:shd w:val="clear" w:color="auto" w:fill="C9F3CD"/>
        </w:rPr>
        <w:t>else</w:t>
      </w:r>
      <w:r w:rsidRPr="00430291">
        <w:t>]}</w:t>
      </w:r>
    </w:p>
    <w:p w14:paraId="2F52EB42" w14:textId="77777777" w:rsidR="00110C72" w:rsidRPr="00430291" w:rsidRDefault="00110C72" w:rsidP="0051471E">
      <w:pPr>
        <w:keepNext/>
        <w:keepLines/>
        <w:tabs>
          <w:tab w:val="center" w:pos="4680"/>
        </w:tabs>
        <w:jc w:val="center"/>
        <w:rPr>
          <w:rFonts w:cs="Book Antiqua"/>
          <w:u w:val="single"/>
        </w:rPr>
      </w:pP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1B17FD33" w14:textId="77777777" w:rsidR="00110C72" w:rsidRPr="00430291" w:rsidRDefault="00110C72" w:rsidP="0051471E">
      <w:pPr>
        <w:keepNext/>
        <w:keepLines/>
        <w:tabs>
          <w:tab w:val="center" w:pos="4680"/>
        </w:tabs>
        <w:jc w:val="center"/>
        <w:rPr>
          <w:rFonts w:cs="Book Antiqua"/>
          <w:b/>
          <w:smallCaps/>
        </w:rPr>
      </w:pPr>
      <w:r w:rsidRPr="00430291">
        <w:rPr>
          <w:rFonts w:cs="Book Antiqua"/>
          <w:b/>
          <w:smallCaps/>
        </w:rPr>
        <w:t>Notary Public</w:t>
      </w:r>
    </w:p>
    <w:p w14:paraId="0259462D" w14:textId="77777777" w:rsidR="00110C72" w:rsidRPr="00430291" w:rsidRDefault="00110C72" w:rsidP="0051471E">
      <w:pPr>
        <w:keepNext/>
        <w:keepLines/>
        <w:tabs>
          <w:tab w:val="center" w:pos="4680"/>
        </w:tabs>
        <w:jc w:val="center"/>
        <w:rPr>
          <w:rFonts w:cs="Book Antiqua"/>
          <w:u w:val="single"/>
        </w:rPr>
      </w:pPr>
      <w:r w:rsidRPr="00430291">
        <w:rPr>
          <w:rFonts w:cs="Book Antiqua"/>
        </w:rPr>
        <w:t xml:space="preserve">Printed Name: </w:t>
      </w:r>
      <w:r w:rsidRPr="00430291">
        <w:rPr>
          <w:rFonts w:cs="Book Antiqua"/>
          <w:u w:val="single"/>
        </w:rPr>
        <w:t xml:space="preserve"> </w:t>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35E5EC1D" w14:textId="77777777" w:rsidR="00110C72" w:rsidRPr="00430291" w:rsidRDefault="00110C72" w:rsidP="0051471E">
      <w:pPr>
        <w:keepNext/>
        <w:keepLines/>
        <w:tabs>
          <w:tab w:val="center" w:pos="4680"/>
        </w:tabs>
        <w:jc w:val="center"/>
        <w:rPr>
          <w:rFonts w:cs="Book Antiqua"/>
          <w:u w:val="single"/>
        </w:rPr>
      </w:pPr>
      <w:r w:rsidRPr="00430291">
        <w:rPr>
          <w:rFonts w:cs="Book Antiqua"/>
        </w:rPr>
        <w:t xml:space="preserve">Notary / Bar Roll Number: </w:t>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509FDE1E" w14:textId="6BFDF18F" w:rsidR="00110C72" w:rsidRPr="00430291" w:rsidRDefault="00110C72" w:rsidP="0051471E">
      <w:pPr>
        <w:keepNext/>
        <w:keepLines/>
        <w:tabs>
          <w:tab w:val="center" w:pos="4680"/>
        </w:tabs>
        <w:jc w:val="center"/>
        <w:rPr>
          <w:rFonts w:cs="Book Antiqua"/>
          <w:u w:val="single"/>
        </w:rPr>
      </w:pPr>
      <w:r w:rsidRPr="00430291">
        <w:rPr>
          <w:rFonts w:cs="Book Antiqua"/>
        </w:rPr>
        <w:t>______________</w:t>
      </w:r>
      <w:proofErr w:type="gramStart"/>
      <w:r w:rsidRPr="00430291">
        <w:rPr>
          <w:rFonts w:cs="Book Antiqua"/>
        </w:rPr>
        <w:t>_, _</w:t>
      </w:r>
      <w:proofErr w:type="gramEnd"/>
      <w:r w:rsidRPr="00430291">
        <w:rPr>
          <w:rFonts w:cs="Book Antiqua"/>
        </w:rPr>
        <w:t xml:space="preserve">____________ County/Parish, </w:t>
      </w:r>
      <w:r w:rsidRPr="00430291">
        <w:rPr>
          <w:rFonts w:cs="Book Antiqua"/>
          <w:u w:val="single"/>
        </w:rPr>
        <w:tab/>
      </w:r>
      <w:r w:rsidRPr="00430291">
        <w:rPr>
          <w:rFonts w:cs="Book Antiqua"/>
          <w:u w:val="single"/>
        </w:rPr>
        <w:tab/>
      </w:r>
      <w:r w:rsidR="007C19C2">
        <w:rPr>
          <w:rFonts w:cs="Book Antiqua"/>
          <w:u w:val="single"/>
        </w:rPr>
        <w:tab/>
      </w:r>
    </w:p>
    <w:p w14:paraId="5EB19E11" w14:textId="094720B6" w:rsidR="00B01796" w:rsidRPr="00430291" w:rsidRDefault="00110C72" w:rsidP="0051471E">
      <w:pPr>
        <w:keepNext/>
        <w:keepLines/>
        <w:jc w:val="center"/>
      </w:pPr>
      <w:r w:rsidRPr="00430291">
        <w:rPr>
          <w:rFonts w:cs="Book Antiqua"/>
        </w:rPr>
        <w:t xml:space="preserve">My Commission expires: </w:t>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r w:rsidRPr="00430291">
        <w:rPr>
          <w:rFonts w:cs="Book Antiqua"/>
          <w:u w:val="single"/>
        </w:rPr>
        <w:tab/>
      </w:r>
    </w:p>
    <w:p w14:paraId="15D5716C" w14:textId="069008E3" w:rsidR="00B65EB5" w:rsidRPr="00430291" w:rsidRDefault="00D73854" w:rsidP="0051471E">
      <w:pPr>
        <w:keepNext/>
        <w:keepLines/>
        <w:jc w:val="center"/>
        <w:rPr>
          <w:rFonts w:cs="Book Antiqua"/>
          <w:b/>
          <w:bCs/>
        </w:rPr>
      </w:pPr>
      <w:r w:rsidRPr="00430291">
        <w:t>{[</w:t>
      </w:r>
      <w:r w:rsidRPr="008E639D">
        <w:rPr>
          <w:rStyle w:val="Strong"/>
          <w:noProof/>
          <w:color w:val="41A151"/>
          <w:shd w:val="clear" w:color="auto" w:fill="C9F3CD"/>
        </w:rPr>
        <w:t>endif</w:t>
      </w:r>
      <w:r w:rsidRPr="00430291">
        <w:t>]}</w:t>
      </w:r>
    </w:p>
    <w:bookmarkEnd w:id="11"/>
    <w:p w14:paraId="11592BC1" w14:textId="77777777" w:rsidR="00C7186C" w:rsidRPr="00430291" w:rsidRDefault="00C7186C" w:rsidP="00B65EB5">
      <w:pPr>
        <w:widowControl w:val="0"/>
        <w:autoSpaceDE w:val="0"/>
        <w:autoSpaceDN w:val="0"/>
        <w:adjustRightInd w:val="0"/>
        <w:spacing w:afterLines="100" w:after="240"/>
        <w:jc w:val="both"/>
        <w:rPr>
          <w:color w:val="1C1C1C"/>
        </w:rPr>
      </w:pPr>
    </w:p>
    <w:p w14:paraId="2F789A36" w14:textId="263A771C" w:rsidR="00C7186C" w:rsidRDefault="004D04AD" w:rsidP="00B65EB5">
      <w:pPr>
        <w:widowControl w:val="0"/>
        <w:autoSpaceDE w:val="0"/>
        <w:autoSpaceDN w:val="0"/>
        <w:adjustRightInd w:val="0"/>
        <w:spacing w:afterLines="100" w:after="240"/>
        <w:jc w:val="both"/>
        <w:rPr>
          <w:color w:val="1C1C1C"/>
        </w:rPr>
      </w:pPr>
      <w:r>
        <w:rPr>
          <w:color w:val="1C1C1C"/>
        </w:rPr>
        <w:t>{[</w:t>
      </w:r>
      <w:r w:rsidRPr="004D04AD">
        <w:rPr>
          <w:b/>
          <w:noProof/>
          <w:color w:val="41A151"/>
          <w:shd w:val="clear" w:color="auto" w:fill="C9F3CD"/>
        </w:rPr>
        <w:t>endif</w:t>
      </w:r>
      <w:r>
        <w:rPr>
          <w:color w:val="1C1C1C"/>
        </w:rPr>
        <w:t>]}</w:t>
      </w:r>
    </w:p>
    <w:p w14:paraId="38EC7C97" w14:textId="77777777" w:rsidR="00ED1B14" w:rsidRDefault="00ED1B14" w:rsidP="00B65EB5">
      <w:pPr>
        <w:widowControl w:val="0"/>
        <w:autoSpaceDE w:val="0"/>
        <w:autoSpaceDN w:val="0"/>
        <w:adjustRightInd w:val="0"/>
        <w:spacing w:afterLines="100" w:after="240"/>
        <w:jc w:val="both"/>
        <w:rPr>
          <w:color w:val="1C1C1C"/>
        </w:rPr>
      </w:pPr>
    </w:p>
    <w:p w14:paraId="76AA0D09" w14:textId="6AC0EA1B" w:rsidR="00ED1B14" w:rsidRDefault="00ED1B14">
      <w:pPr>
        <w:rPr>
          <w:color w:val="1C1C1C"/>
        </w:rPr>
      </w:pPr>
    </w:p>
    <w:p w14:paraId="49189F1A" w14:textId="77777777" w:rsidR="00ED1B14" w:rsidRDefault="00ED1B14" w:rsidP="00C7186C">
      <w:pPr>
        <w:widowControl w:val="0"/>
        <w:autoSpaceDE w:val="0"/>
        <w:autoSpaceDN w:val="0"/>
        <w:adjustRightInd w:val="0"/>
        <w:spacing w:afterLines="100" w:after="240"/>
        <w:jc w:val="both"/>
        <w:rPr>
          <w:color w:val="1C1C1C"/>
        </w:rPr>
      </w:pPr>
    </w:p>
    <w:p w14:paraId="203ED0AF" w14:textId="77777777" w:rsidR="00ED1B14" w:rsidRDefault="00ED1B14" w:rsidP="00C7186C">
      <w:pPr>
        <w:widowControl w:val="0"/>
        <w:autoSpaceDE w:val="0"/>
        <w:autoSpaceDN w:val="0"/>
        <w:adjustRightInd w:val="0"/>
        <w:spacing w:afterLines="100" w:after="240"/>
        <w:jc w:val="both"/>
        <w:rPr>
          <w:color w:val="1C1C1C"/>
        </w:rPr>
      </w:pPr>
    </w:p>
    <w:p w14:paraId="22B7B113" w14:textId="77777777" w:rsidR="00ED1B14" w:rsidRDefault="00ED1B14" w:rsidP="00C7186C">
      <w:pPr>
        <w:widowControl w:val="0"/>
        <w:autoSpaceDE w:val="0"/>
        <w:autoSpaceDN w:val="0"/>
        <w:adjustRightInd w:val="0"/>
        <w:spacing w:afterLines="100" w:after="240"/>
        <w:jc w:val="both"/>
        <w:rPr>
          <w:color w:val="1C1C1C"/>
        </w:rPr>
      </w:pPr>
    </w:p>
    <w:p w14:paraId="30197143" w14:textId="77777777" w:rsidR="00ED1B14" w:rsidRDefault="00ED1B14" w:rsidP="00C7186C">
      <w:pPr>
        <w:widowControl w:val="0"/>
        <w:autoSpaceDE w:val="0"/>
        <w:autoSpaceDN w:val="0"/>
        <w:adjustRightInd w:val="0"/>
        <w:spacing w:afterLines="100" w:after="240"/>
        <w:jc w:val="both"/>
        <w:rPr>
          <w:color w:val="1C1C1C"/>
        </w:rPr>
      </w:pPr>
    </w:p>
    <w:p w14:paraId="30F1626C" w14:textId="77777777" w:rsidR="00ED1B14" w:rsidRDefault="00ED1B14" w:rsidP="00C7186C">
      <w:pPr>
        <w:widowControl w:val="0"/>
        <w:autoSpaceDE w:val="0"/>
        <w:autoSpaceDN w:val="0"/>
        <w:adjustRightInd w:val="0"/>
        <w:spacing w:afterLines="100" w:after="240"/>
        <w:jc w:val="both"/>
        <w:rPr>
          <w:color w:val="1C1C1C"/>
        </w:rPr>
      </w:pPr>
    </w:p>
    <w:p w14:paraId="037EB0D7" w14:textId="77777777" w:rsidR="00ED1B14" w:rsidRDefault="00ED1B14" w:rsidP="00C7186C">
      <w:pPr>
        <w:widowControl w:val="0"/>
        <w:autoSpaceDE w:val="0"/>
        <w:autoSpaceDN w:val="0"/>
        <w:adjustRightInd w:val="0"/>
        <w:spacing w:afterLines="100" w:after="240"/>
        <w:jc w:val="both"/>
        <w:rPr>
          <w:color w:val="1C1C1C"/>
        </w:rPr>
      </w:pPr>
    </w:p>
    <w:p w14:paraId="620E00CB" w14:textId="77777777" w:rsidR="00ED1B14" w:rsidRDefault="00ED1B14" w:rsidP="00C7186C">
      <w:pPr>
        <w:widowControl w:val="0"/>
        <w:autoSpaceDE w:val="0"/>
        <w:autoSpaceDN w:val="0"/>
        <w:adjustRightInd w:val="0"/>
        <w:spacing w:afterLines="100" w:after="240"/>
        <w:jc w:val="both"/>
        <w:rPr>
          <w:color w:val="1C1C1C"/>
        </w:rPr>
      </w:pPr>
    </w:p>
    <w:p w14:paraId="391D1CE8" w14:textId="77777777" w:rsidR="00ED1B14" w:rsidRDefault="00ED1B14" w:rsidP="00C7186C">
      <w:pPr>
        <w:widowControl w:val="0"/>
        <w:autoSpaceDE w:val="0"/>
        <w:autoSpaceDN w:val="0"/>
        <w:adjustRightInd w:val="0"/>
        <w:spacing w:afterLines="100" w:after="240"/>
        <w:jc w:val="both"/>
        <w:rPr>
          <w:color w:val="1C1C1C"/>
        </w:rPr>
      </w:pPr>
    </w:p>
    <w:p w14:paraId="450B67EF" w14:textId="77777777" w:rsidR="00ED1B14" w:rsidRDefault="00ED1B14" w:rsidP="00C7186C">
      <w:pPr>
        <w:widowControl w:val="0"/>
        <w:autoSpaceDE w:val="0"/>
        <w:autoSpaceDN w:val="0"/>
        <w:adjustRightInd w:val="0"/>
        <w:spacing w:afterLines="100" w:after="240"/>
        <w:jc w:val="both"/>
        <w:rPr>
          <w:color w:val="1C1C1C"/>
        </w:rPr>
      </w:pPr>
    </w:p>
    <w:p w14:paraId="31A40EB0" w14:textId="77777777" w:rsidR="00ED1B14" w:rsidRDefault="00ED1B14" w:rsidP="00C7186C">
      <w:pPr>
        <w:widowControl w:val="0"/>
        <w:autoSpaceDE w:val="0"/>
        <w:autoSpaceDN w:val="0"/>
        <w:adjustRightInd w:val="0"/>
        <w:spacing w:afterLines="100" w:after="240"/>
        <w:jc w:val="both"/>
        <w:rPr>
          <w:color w:val="1C1C1C"/>
        </w:rPr>
      </w:pPr>
    </w:p>
    <w:p w14:paraId="50E3868E" w14:textId="77777777" w:rsidR="00ED1B14" w:rsidRDefault="00ED1B14" w:rsidP="00C7186C">
      <w:pPr>
        <w:widowControl w:val="0"/>
        <w:autoSpaceDE w:val="0"/>
        <w:autoSpaceDN w:val="0"/>
        <w:adjustRightInd w:val="0"/>
        <w:spacing w:afterLines="100" w:after="240"/>
        <w:jc w:val="both"/>
        <w:rPr>
          <w:color w:val="1C1C1C"/>
        </w:rPr>
      </w:pPr>
    </w:p>
    <w:p w14:paraId="00FDB79D" w14:textId="77777777" w:rsidR="00ED1B14" w:rsidRDefault="00ED1B14" w:rsidP="00C7186C">
      <w:pPr>
        <w:widowControl w:val="0"/>
        <w:autoSpaceDE w:val="0"/>
        <w:autoSpaceDN w:val="0"/>
        <w:adjustRightInd w:val="0"/>
        <w:spacing w:afterLines="100" w:after="240"/>
        <w:jc w:val="both"/>
        <w:rPr>
          <w:color w:val="1C1C1C"/>
        </w:rPr>
      </w:pPr>
    </w:p>
    <w:p w14:paraId="316A2F97" w14:textId="2079BD28" w:rsidR="001304CD" w:rsidRPr="00430291" w:rsidRDefault="00D73854" w:rsidP="00C7186C">
      <w:pPr>
        <w:widowControl w:val="0"/>
        <w:autoSpaceDE w:val="0"/>
        <w:autoSpaceDN w:val="0"/>
        <w:adjustRightInd w:val="0"/>
        <w:spacing w:afterLines="100" w:after="240"/>
        <w:jc w:val="both"/>
        <w:rPr>
          <w:rFonts w:cs="Book Antiqua"/>
        </w:rPr>
      </w:pPr>
      <w:r w:rsidRPr="00430291">
        <w:rPr>
          <w:color w:val="1C1C1C"/>
        </w:rPr>
        <w:t>{[</w:t>
      </w:r>
      <w:r w:rsidRPr="008E639D">
        <w:rPr>
          <w:rStyle w:val="Strong"/>
          <w:noProof/>
          <w:color w:val="C8792A"/>
          <w:shd w:val="clear" w:color="auto" w:fill="FAE7D2"/>
        </w:rPr>
        <w:t>endlist</w:t>
      </w:r>
      <w:r w:rsidRPr="00430291">
        <w:rPr>
          <w:color w:val="1C1C1C"/>
        </w:rPr>
        <w:t>]}</w:t>
      </w:r>
    </w:p>
    <w:sectPr w:rsidR="001304CD" w:rsidRPr="00430291" w:rsidSect="009E2AB0">
      <w:footerReference w:type="default" r:id="rId8"/>
      <w:type w:val="continuous"/>
      <w:pgSz w:w="12240" w:h="20160" w:code="5"/>
      <w:pgMar w:top="1440" w:right="1296" w:bottom="1440" w:left="129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A155" w14:textId="77777777" w:rsidR="007A5C8A" w:rsidRDefault="007A5C8A" w:rsidP="004D45DF">
      <w:r>
        <w:separator/>
      </w:r>
    </w:p>
  </w:endnote>
  <w:endnote w:type="continuationSeparator" w:id="0">
    <w:p w14:paraId="67B18056" w14:textId="77777777" w:rsidR="007A5C8A" w:rsidRDefault="007A5C8A" w:rsidP="004D4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814114"/>
      <w:docPartObj>
        <w:docPartGallery w:val="Page Numbers (Bottom of Page)"/>
        <w:docPartUnique/>
      </w:docPartObj>
    </w:sdtPr>
    <w:sdtEndPr>
      <w:rPr>
        <w:color w:val="7F7F7F" w:themeColor="background1" w:themeShade="7F"/>
        <w:spacing w:val="60"/>
      </w:rPr>
    </w:sdtEndPr>
    <w:sdtContent>
      <w:p w14:paraId="47C4822E" w14:textId="39E97712" w:rsidR="004D45DF" w:rsidRDefault="0049294C">
        <w:pPr>
          <w:pStyle w:val="Footer"/>
          <w:pBdr>
            <w:top w:val="single" w:sz="4" w:space="1" w:color="D9D9D9" w:themeColor="background1" w:themeShade="D9"/>
          </w:pBd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sdtContent>
  </w:sdt>
  <w:p w14:paraId="67FD59D2" w14:textId="77777777" w:rsidR="004D45DF" w:rsidRDefault="004D4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83AD0" w14:textId="77777777" w:rsidR="007A5C8A" w:rsidRDefault="007A5C8A" w:rsidP="004D45DF">
      <w:r>
        <w:separator/>
      </w:r>
    </w:p>
  </w:footnote>
  <w:footnote w:type="continuationSeparator" w:id="0">
    <w:p w14:paraId="3B1B3688" w14:textId="77777777" w:rsidR="007A5C8A" w:rsidRDefault="007A5C8A" w:rsidP="004D4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6"/>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7"/>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8"/>
    <w:multiLevelType w:val="multilevel"/>
    <w:tmpl w:val="0000000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9"/>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A"/>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B"/>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C"/>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D"/>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E"/>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C481F7C"/>
    <w:multiLevelType w:val="hybridMultilevel"/>
    <w:tmpl w:val="05F4C8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6A2FAC"/>
    <w:multiLevelType w:val="hybridMultilevel"/>
    <w:tmpl w:val="0E368472"/>
    <w:lvl w:ilvl="0" w:tplc="823E275C">
      <w:start w:val="1"/>
      <w:numFmt w:val="bullet"/>
      <w:lvlText w:val=""/>
      <w:lvlJc w:val="left"/>
      <w:pPr>
        <w:ind w:left="1440" w:hanging="360"/>
      </w:pPr>
      <w:rPr>
        <w:rFonts w:ascii="Symbol" w:hAnsi="Symbol"/>
      </w:rPr>
    </w:lvl>
    <w:lvl w:ilvl="1" w:tplc="55EEE6A8">
      <w:start w:val="1"/>
      <w:numFmt w:val="bullet"/>
      <w:lvlText w:val=""/>
      <w:lvlJc w:val="left"/>
      <w:pPr>
        <w:ind w:left="1440" w:hanging="360"/>
      </w:pPr>
      <w:rPr>
        <w:rFonts w:ascii="Symbol" w:hAnsi="Symbol"/>
      </w:rPr>
    </w:lvl>
    <w:lvl w:ilvl="2" w:tplc="3FA4EBA8">
      <w:start w:val="1"/>
      <w:numFmt w:val="bullet"/>
      <w:lvlText w:val=""/>
      <w:lvlJc w:val="left"/>
      <w:pPr>
        <w:ind w:left="1440" w:hanging="360"/>
      </w:pPr>
      <w:rPr>
        <w:rFonts w:ascii="Symbol" w:hAnsi="Symbol"/>
      </w:rPr>
    </w:lvl>
    <w:lvl w:ilvl="3" w:tplc="2576864E">
      <w:start w:val="1"/>
      <w:numFmt w:val="bullet"/>
      <w:lvlText w:val=""/>
      <w:lvlJc w:val="left"/>
      <w:pPr>
        <w:ind w:left="1440" w:hanging="360"/>
      </w:pPr>
      <w:rPr>
        <w:rFonts w:ascii="Symbol" w:hAnsi="Symbol"/>
      </w:rPr>
    </w:lvl>
    <w:lvl w:ilvl="4" w:tplc="FBBC08C6">
      <w:start w:val="1"/>
      <w:numFmt w:val="bullet"/>
      <w:lvlText w:val=""/>
      <w:lvlJc w:val="left"/>
      <w:pPr>
        <w:ind w:left="1440" w:hanging="360"/>
      </w:pPr>
      <w:rPr>
        <w:rFonts w:ascii="Symbol" w:hAnsi="Symbol"/>
      </w:rPr>
    </w:lvl>
    <w:lvl w:ilvl="5" w:tplc="EBF6DD34">
      <w:start w:val="1"/>
      <w:numFmt w:val="bullet"/>
      <w:lvlText w:val=""/>
      <w:lvlJc w:val="left"/>
      <w:pPr>
        <w:ind w:left="1440" w:hanging="360"/>
      </w:pPr>
      <w:rPr>
        <w:rFonts w:ascii="Symbol" w:hAnsi="Symbol"/>
      </w:rPr>
    </w:lvl>
    <w:lvl w:ilvl="6" w:tplc="BA4EE4DA">
      <w:start w:val="1"/>
      <w:numFmt w:val="bullet"/>
      <w:lvlText w:val=""/>
      <w:lvlJc w:val="left"/>
      <w:pPr>
        <w:ind w:left="1440" w:hanging="360"/>
      </w:pPr>
      <w:rPr>
        <w:rFonts w:ascii="Symbol" w:hAnsi="Symbol"/>
      </w:rPr>
    </w:lvl>
    <w:lvl w:ilvl="7" w:tplc="166446CE">
      <w:start w:val="1"/>
      <w:numFmt w:val="bullet"/>
      <w:lvlText w:val=""/>
      <w:lvlJc w:val="left"/>
      <w:pPr>
        <w:ind w:left="1440" w:hanging="360"/>
      </w:pPr>
      <w:rPr>
        <w:rFonts w:ascii="Symbol" w:hAnsi="Symbol"/>
      </w:rPr>
    </w:lvl>
    <w:lvl w:ilvl="8" w:tplc="AE4C3A1A">
      <w:start w:val="1"/>
      <w:numFmt w:val="bullet"/>
      <w:lvlText w:val=""/>
      <w:lvlJc w:val="left"/>
      <w:pPr>
        <w:ind w:left="1440" w:hanging="360"/>
      </w:pPr>
      <w:rPr>
        <w:rFonts w:ascii="Symbol" w:hAnsi="Symbol"/>
      </w:rPr>
    </w:lvl>
  </w:abstractNum>
  <w:abstractNum w:abstractNumId="12" w15:restartNumberingAfterBreak="0">
    <w:nsid w:val="3A0F2319"/>
    <w:multiLevelType w:val="hybridMultilevel"/>
    <w:tmpl w:val="74321D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0A4477"/>
    <w:multiLevelType w:val="hybridMultilevel"/>
    <w:tmpl w:val="0CC4381E"/>
    <w:lvl w:ilvl="0" w:tplc="4FFCF656">
      <w:start w:val="1"/>
      <w:numFmt w:val="decimal"/>
      <w:lvlText w:val="%1."/>
      <w:lvlJc w:val="left"/>
      <w:pPr>
        <w:tabs>
          <w:tab w:val="num" w:pos="504"/>
        </w:tabs>
        <w:ind w:left="504" w:hanging="504"/>
      </w:pPr>
      <w:rPr>
        <w:rFonts w:hint="default"/>
        <w:sz w:val="24"/>
      </w:rPr>
    </w:lvl>
    <w:lvl w:ilvl="1" w:tplc="8D4C0F76">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8F51B65"/>
    <w:multiLevelType w:val="hybridMultilevel"/>
    <w:tmpl w:val="AD3E8F7A"/>
    <w:lvl w:ilvl="0" w:tplc="B74A0B86">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069485">
    <w:abstractNumId w:val="14"/>
  </w:num>
  <w:num w:numId="2" w16cid:durableId="273563977">
    <w:abstractNumId w:val="13"/>
  </w:num>
  <w:num w:numId="3" w16cid:durableId="1612855071">
    <w:abstractNumId w:val="0"/>
  </w:num>
  <w:num w:numId="4" w16cid:durableId="162672857">
    <w:abstractNumId w:val="1"/>
  </w:num>
  <w:num w:numId="5" w16cid:durableId="676928952">
    <w:abstractNumId w:val="2"/>
  </w:num>
  <w:num w:numId="6" w16cid:durableId="2050836682">
    <w:abstractNumId w:val="3"/>
  </w:num>
  <w:num w:numId="7" w16cid:durableId="1159660430">
    <w:abstractNumId w:val="4"/>
  </w:num>
  <w:num w:numId="8" w16cid:durableId="795106140">
    <w:abstractNumId w:val="5"/>
  </w:num>
  <w:num w:numId="9" w16cid:durableId="2074766965">
    <w:abstractNumId w:val="6"/>
  </w:num>
  <w:num w:numId="10" w16cid:durableId="1765572189">
    <w:abstractNumId w:val="7"/>
  </w:num>
  <w:num w:numId="11" w16cid:durableId="1144153369">
    <w:abstractNumId w:val="8"/>
  </w:num>
  <w:num w:numId="12" w16cid:durableId="75322193">
    <w:abstractNumId w:val="9"/>
  </w:num>
  <w:num w:numId="13" w16cid:durableId="1163743070">
    <w:abstractNumId w:val="10"/>
  </w:num>
  <w:num w:numId="14" w16cid:durableId="1757703139">
    <w:abstractNumId w:val="12"/>
  </w:num>
  <w:num w:numId="15" w16cid:durableId="7492325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7A"/>
    <w:rsid w:val="00002456"/>
    <w:rsid w:val="00007C7A"/>
    <w:rsid w:val="00015E1A"/>
    <w:rsid w:val="00020D31"/>
    <w:rsid w:val="000274F0"/>
    <w:rsid w:val="000317E2"/>
    <w:rsid w:val="00035F4F"/>
    <w:rsid w:val="00036203"/>
    <w:rsid w:val="00044C97"/>
    <w:rsid w:val="00046591"/>
    <w:rsid w:val="00047811"/>
    <w:rsid w:val="00053D4B"/>
    <w:rsid w:val="00056CF4"/>
    <w:rsid w:val="00057361"/>
    <w:rsid w:val="00057F7B"/>
    <w:rsid w:val="0006082A"/>
    <w:rsid w:val="00061393"/>
    <w:rsid w:val="00061CB7"/>
    <w:rsid w:val="00065407"/>
    <w:rsid w:val="000717E6"/>
    <w:rsid w:val="00072230"/>
    <w:rsid w:val="000739C1"/>
    <w:rsid w:val="00073ACA"/>
    <w:rsid w:val="00075B3F"/>
    <w:rsid w:val="00080067"/>
    <w:rsid w:val="00080A3B"/>
    <w:rsid w:val="000821EF"/>
    <w:rsid w:val="0008221B"/>
    <w:rsid w:val="00092BCC"/>
    <w:rsid w:val="00093DC6"/>
    <w:rsid w:val="000A3C2E"/>
    <w:rsid w:val="000B0B81"/>
    <w:rsid w:val="000B5B6E"/>
    <w:rsid w:val="000B641D"/>
    <w:rsid w:val="000C1C81"/>
    <w:rsid w:val="000C4D8D"/>
    <w:rsid w:val="000C5D48"/>
    <w:rsid w:val="000D1BA5"/>
    <w:rsid w:val="000D7469"/>
    <w:rsid w:val="000E2EA4"/>
    <w:rsid w:val="000E727B"/>
    <w:rsid w:val="000F085A"/>
    <w:rsid w:val="000F0DC5"/>
    <w:rsid w:val="000F1E98"/>
    <w:rsid w:val="000F3190"/>
    <w:rsid w:val="000F341E"/>
    <w:rsid w:val="000F38FC"/>
    <w:rsid w:val="001031A4"/>
    <w:rsid w:val="001052D9"/>
    <w:rsid w:val="00110520"/>
    <w:rsid w:val="00110C72"/>
    <w:rsid w:val="00117799"/>
    <w:rsid w:val="00120922"/>
    <w:rsid w:val="00122D11"/>
    <w:rsid w:val="001304CD"/>
    <w:rsid w:val="00130CFC"/>
    <w:rsid w:val="001316E1"/>
    <w:rsid w:val="00140A6A"/>
    <w:rsid w:val="00145352"/>
    <w:rsid w:val="00153019"/>
    <w:rsid w:val="00155886"/>
    <w:rsid w:val="00155FC6"/>
    <w:rsid w:val="00156F43"/>
    <w:rsid w:val="00157AC1"/>
    <w:rsid w:val="00161255"/>
    <w:rsid w:val="00163683"/>
    <w:rsid w:val="0016379F"/>
    <w:rsid w:val="00167E6A"/>
    <w:rsid w:val="00172E6E"/>
    <w:rsid w:val="001752BB"/>
    <w:rsid w:val="00176E9D"/>
    <w:rsid w:val="00183069"/>
    <w:rsid w:val="00185FBB"/>
    <w:rsid w:val="0019342E"/>
    <w:rsid w:val="0019597F"/>
    <w:rsid w:val="001970E7"/>
    <w:rsid w:val="001A6C38"/>
    <w:rsid w:val="001B1C6C"/>
    <w:rsid w:val="001B2B1D"/>
    <w:rsid w:val="001B6896"/>
    <w:rsid w:val="001B7A95"/>
    <w:rsid w:val="001C1A4D"/>
    <w:rsid w:val="001C3EDA"/>
    <w:rsid w:val="001C5FA1"/>
    <w:rsid w:val="001D40F0"/>
    <w:rsid w:val="001D41D1"/>
    <w:rsid w:val="001E2AA8"/>
    <w:rsid w:val="001F58C0"/>
    <w:rsid w:val="0020217E"/>
    <w:rsid w:val="00205B18"/>
    <w:rsid w:val="00211F15"/>
    <w:rsid w:val="00213362"/>
    <w:rsid w:val="0021408C"/>
    <w:rsid w:val="00215CB7"/>
    <w:rsid w:val="002204F3"/>
    <w:rsid w:val="00222160"/>
    <w:rsid w:val="002232B4"/>
    <w:rsid w:val="00226444"/>
    <w:rsid w:val="002317A6"/>
    <w:rsid w:val="00235B07"/>
    <w:rsid w:val="002364E7"/>
    <w:rsid w:val="00237B46"/>
    <w:rsid w:val="0024072C"/>
    <w:rsid w:val="00242C53"/>
    <w:rsid w:val="00244048"/>
    <w:rsid w:val="002461FC"/>
    <w:rsid w:val="00253BDD"/>
    <w:rsid w:val="00260ED1"/>
    <w:rsid w:val="0026104C"/>
    <w:rsid w:val="00263ABA"/>
    <w:rsid w:val="00264C63"/>
    <w:rsid w:val="0026555F"/>
    <w:rsid w:val="00275B6A"/>
    <w:rsid w:val="002774BE"/>
    <w:rsid w:val="002820D0"/>
    <w:rsid w:val="002824B1"/>
    <w:rsid w:val="00282FA4"/>
    <w:rsid w:val="00283CDE"/>
    <w:rsid w:val="002869D4"/>
    <w:rsid w:val="00287023"/>
    <w:rsid w:val="00294298"/>
    <w:rsid w:val="002951E2"/>
    <w:rsid w:val="002956CB"/>
    <w:rsid w:val="00296A53"/>
    <w:rsid w:val="002A278A"/>
    <w:rsid w:val="002A5013"/>
    <w:rsid w:val="002B1481"/>
    <w:rsid w:val="002C2347"/>
    <w:rsid w:val="002C3236"/>
    <w:rsid w:val="002D058F"/>
    <w:rsid w:val="002D13C5"/>
    <w:rsid w:val="002D2F42"/>
    <w:rsid w:val="002D38B0"/>
    <w:rsid w:val="002D3C9D"/>
    <w:rsid w:val="002D7402"/>
    <w:rsid w:val="002E3C1F"/>
    <w:rsid w:val="002F2800"/>
    <w:rsid w:val="002F43F0"/>
    <w:rsid w:val="002F5ADB"/>
    <w:rsid w:val="003020EF"/>
    <w:rsid w:val="00303ECE"/>
    <w:rsid w:val="00307585"/>
    <w:rsid w:val="003103F2"/>
    <w:rsid w:val="00310675"/>
    <w:rsid w:val="00310DC9"/>
    <w:rsid w:val="00311A62"/>
    <w:rsid w:val="003167A5"/>
    <w:rsid w:val="00320042"/>
    <w:rsid w:val="003217F2"/>
    <w:rsid w:val="003245B5"/>
    <w:rsid w:val="00326B23"/>
    <w:rsid w:val="00326EC9"/>
    <w:rsid w:val="00327FD5"/>
    <w:rsid w:val="003336CD"/>
    <w:rsid w:val="00334F4E"/>
    <w:rsid w:val="00335FF4"/>
    <w:rsid w:val="00337CF9"/>
    <w:rsid w:val="00347175"/>
    <w:rsid w:val="0035012A"/>
    <w:rsid w:val="00356FA1"/>
    <w:rsid w:val="003609CF"/>
    <w:rsid w:val="00361998"/>
    <w:rsid w:val="0036254C"/>
    <w:rsid w:val="00362E9D"/>
    <w:rsid w:val="00363613"/>
    <w:rsid w:val="0037106E"/>
    <w:rsid w:val="00372DF9"/>
    <w:rsid w:val="00373FD7"/>
    <w:rsid w:val="0037470D"/>
    <w:rsid w:val="00380AE0"/>
    <w:rsid w:val="00385758"/>
    <w:rsid w:val="0038590F"/>
    <w:rsid w:val="003902D9"/>
    <w:rsid w:val="00393676"/>
    <w:rsid w:val="00396B7D"/>
    <w:rsid w:val="003A37DA"/>
    <w:rsid w:val="003A6581"/>
    <w:rsid w:val="003A70FD"/>
    <w:rsid w:val="003B163E"/>
    <w:rsid w:val="003B18B1"/>
    <w:rsid w:val="003B1B43"/>
    <w:rsid w:val="003B76C3"/>
    <w:rsid w:val="003C1515"/>
    <w:rsid w:val="003C4BA3"/>
    <w:rsid w:val="003E29A2"/>
    <w:rsid w:val="003E4E45"/>
    <w:rsid w:val="003E5F82"/>
    <w:rsid w:val="003E7A55"/>
    <w:rsid w:val="003F10DD"/>
    <w:rsid w:val="003F1B3B"/>
    <w:rsid w:val="003F356E"/>
    <w:rsid w:val="003F3BB9"/>
    <w:rsid w:val="003F5645"/>
    <w:rsid w:val="003F5794"/>
    <w:rsid w:val="003F6837"/>
    <w:rsid w:val="003F7168"/>
    <w:rsid w:val="003F7B1D"/>
    <w:rsid w:val="00401996"/>
    <w:rsid w:val="004028D2"/>
    <w:rsid w:val="00411686"/>
    <w:rsid w:val="00412967"/>
    <w:rsid w:val="0041762E"/>
    <w:rsid w:val="00421B63"/>
    <w:rsid w:val="004236EE"/>
    <w:rsid w:val="00423ABF"/>
    <w:rsid w:val="00425F79"/>
    <w:rsid w:val="00430291"/>
    <w:rsid w:val="0043253A"/>
    <w:rsid w:val="004343DB"/>
    <w:rsid w:val="0044196D"/>
    <w:rsid w:val="00443342"/>
    <w:rsid w:val="00447836"/>
    <w:rsid w:val="004533DC"/>
    <w:rsid w:val="00453D7A"/>
    <w:rsid w:val="004615AF"/>
    <w:rsid w:val="00467E14"/>
    <w:rsid w:val="0047210A"/>
    <w:rsid w:val="00472365"/>
    <w:rsid w:val="00474845"/>
    <w:rsid w:val="00477AD6"/>
    <w:rsid w:val="00490AF7"/>
    <w:rsid w:val="00490F59"/>
    <w:rsid w:val="0049294C"/>
    <w:rsid w:val="004947FD"/>
    <w:rsid w:val="004A0205"/>
    <w:rsid w:val="004A2579"/>
    <w:rsid w:val="004A3257"/>
    <w:rsid w:val="004A3B41"/>
    <w:rsid w:val="004A53C4"/>
    <w:rsid w:val="004A60F1"/>
    <w:rsid w:val="004A6E26"/>
    <w:rsid w:val="004B3430"/>
    <w:rsid w:val="004B3EB4"/>
    <w:rsid w:val="004C1A68"/>
    <w:rsid w:val="004D04AD"/>
    <w:rsid w:val="004D45DF"/>
    <w:rsid w:val="004E0D38"/>
    <w:rsid w:val="004E5613"/>
    <w:rsid w:val="004E6CA0"/>
    <w:rsid w:val="004F34B5"/>
    <w:rsid w:val="004F3C79"/>
    <w:rsid w:val="004F3E66"/>
    <w:rsid w:val="004F4CAC"/>
    <w:rsid w:val="004F7913"/>
    <w:rsid w:val="00506A1A"/>
    <w:rsid w:val="00507980"/>
    <w:rsid w:val="00507D94"/>
    <w:rsid w:val="00512BA2"/>
    <w:rsid w:val="0051471E"/>
    <w:rsid w:val="00516670"/>
    <w:rsid w:val="00517E79"/>
    <w:rsid w:val="00520FED"/>
    <w:rsid w:val="0052613A"/>
    <w:rsid w:val="005362A9"/>
    <w:rsid w:val="00536BD5"/>
    <w:rsid w:val="00541A18"/>
    <w:rsid w:val="0054322B"/>
    <w:rsid w:val="00547227"/>
    <w:rsid w:val="005517CD"/>
    <w:rsid w:val="00565A63"/>
    <w:rsid w:val="005714DF"/>
    <w:rsid w:val="00574D39"/>
    <w:rsid w:val="005765F2"/>
    <w:rsid w:val="00576D59"/>
    <w:rsid w:val="00587CBE"/>
    <w:rsid w:val="00591884"/>
    <w:rsid w:val="005A2FFF"/>
    <w:rsid w:val="005A3490"/>
    <w:rsid w:val="005A53A4"/>
    <w:rsid w:val="005A6EA0"/>
    <w:rsid w:val="005A7724"/>
    <w:rsid w:val="005A7779"/>
    <w:rsid w:val="005B1F2A"/>
    <w:rsid w:val="005B353F"/>
    <w:rsid w:val="005B4CEC"/>
    <w:rsid w:val="005B6456"/>
    <w:rsid w:val="005B77DF"/>
    <w:rsid w:val="005C0016"/>
    <w:rsid w:val="005C3B00"/>
    <w:rsid w:val="005D5BDD"/>
    <w:rsid w:val="005D5D8E"/>
    <w:rsid w:val="005E053D"/>
    <w:rsid w:val="005E16B5"/>
    <w:rsid w:val="005E30BE"/>
    <w:rsid w:val="005E3927"/>
    <w:rsid w:val="005E4082"/>
    <w:rsid w:val="005F7D0D"/>
    <w:rsid w:val="00603708"/>
    <w:rsid w:val="0060404F"/>
    <w:rsid w:val="0061189F"/>
    <w:rsid w:val="00611BC1"/>
    <w:rsid w:val="00611D5D"/>
    <w:rsid w:val="00620F3C"/>
    <w:rsid w:val="00624807"/>
    <w:rsid w:val="0062771D"/>
    <w:rsid w:val="00630B94"/>
    <w:rsid w:val="00636413"/>
    <w:rsid w:val="00637B31"/>
    <w:rsid w:val="00640357"/>
    <w:rsid w:val="006436F8"/>
    <w:rsid w:val="00643A77"/>
    <w:rsid w:val="00647E51"/>
    <w:rsid w:val="00647EEE"/>
    <w:rsid w:val="0065022A"/>
    <w:rsid w:val="006558DE"/>
    <w:rsid w:val="00657D7D"/>
    <w:rsid w:val="00661A76"/>
    <w:rsid w:val="00661DEF"/>
    <w:rsid w:val="006678A1"/>
    <w:rsid w:val="00667D28"/>
    <w:rsid w:val="006709E9"/>
    <w:rsid w:val="00675460"/>
    <w:rsid w:val="006846BF"/>
    <w:rsid w:val="00685691"/>
    <w:rsid w:val="00691D67"/>
    <w:rsid w:val="00693094"/>
    <w:rsid w:val="006959FB"/>
    <w:rsid w:val="0069693D"/>
    <w:rsid w:val="006A0526"/>
    <w:rsid w:val="006A3554"/>
    <w:rsid w:val="006A63A9"/>
    <w:rsid w:val="006A70A1"/>
    <w:rsid w:val="006A74A0"/>
    <w:rsid w:val="006B2FAA"/>
    <w:rsid w:val="006B34D4"/>
    <w:rsid w:val="006B3876"/>
    <w:rsid w:val="006B38A2"/>
    <w:rsid w:val="006B4234"/>
    <w:rsid w:val="006B71D0"/>
    <w:rsid w:val="006C418F"/>
    <w:rsid w:val="006C44EB"/>
    <w:rsid w:val="006C4535"/>
    <w:rsid w:val="006C607D"/>
    <w:rsid w:val="006D76C9"/>
    <w:rsid w:val="006E192A"/>
    <w:rsid w:val="006E7A5D"/>
    <w:rsid w:val="006F019F"/>
    <w:rsid w:val="006F0A43"/>
    <w:rsid w:val="006F20A0"/>
    <w:rsid w:val="006F3DDC"/>
    <w:rsid w:val="006F3F50"/>
    <w:rsid w:val="006F5AE3"/>
    <w:rsid w:val="006F5DA4"/>
    <w:rsid w:val="006F67FB"/>
    <w:rsid w:val="006F7B41"/>
    <w:rsid w:val="00700876"/>
    <w:rsid w:val="007045F2"/>
    <w:rsid w:val="00704F39"/>
    <w:rsid w:val="00712882"/>
    <w:rsid w:val="007210AB"/>
    <w:rsid w:val="0072262F"/>
    <w:rsid w:val="007303F6"/>
    <w:rsid w:val="00730C64"/>
    <w:rsid w:val="0073316E"/>
    <w:rsid w:val="00733E66"/>
    <w:rsid w:val="00742C4C"/>
    <w:rsid w:val="00745CFF"/>
    <w:rsid w:val="0074662A"/>
    <w:rsid w:val="00750BC7"/>
    <w:rsid w:val="00750DDC"/>
    <w:rsid w:val="0075249C"/>
    <w:rsid w:val="0075468C"/>
    <w:rsid w:val="0075572F"/>
    <w:rsid w:val="00757818"/>
    <w:rsid w:val="00761670"/>
    <w:rsid w:val="00763EA3"/>
    <w:rsid w:val="00766AF8"/>
    <w:rsid w:val="00771A23"/>
    <w:rsid w:val="00781427"/>
    <w:rsid w:val="00785CA2"/>
    <w:rsid w:val="00787E69"/>
    <w:rsid w:val="007907A9"/>
    <w:rsid w:val="00791F63"/>
    <w:rsid w:val="007A33F1"/>
    <w:rsid w:val="007A3B43"/>
    <w:rsid w:val="007A5C8A"/>
    <w:rsid w:val="007B2EAA"/>
    <w:rsid w:val="007B3FA0"/>
    <w:rsid w:val="007B416D"/>
    <w:rsid w:val="007B5D9B"/>
    <w:rsid w:val="007C19C2"/>
    <w:rsid w:val="007C5244"/>
    <w:rsid w:val="007C7B4B"/>
    <w:rsid w:val="007D0358"/>
    <w:rsid w:val="007D1C61"/>
    <w:rsid w:val="007D7153"/>
    <w:rsid w:val="007E4B26"/>
    <w:rsid w:val="007E6626"/>
    <w:rsid w:val="007E69A9"/>
    <w:rsid w:val="007F083F"/>
    <w:rsid w:val="007F4D4B"/>
    <w:rsid w:val="00800BCD"/>
    <w:rsid w:val="0080178F"/>
    <w:rsid w:val="00802488"/>
    <w:rsid w:val="00806CC7"/>
    <w:rsid w:val="008124A0"/>
    <w:rsid w:val="008124DC"/>
    <w:rsid w:val="00820E4D"/>
    <w:rsid w:val="00821DBC"/>
    <w:rsid w:val="008234D7"/>
    <w:rsid w:val="00823F3D"/>
    <w:rsid w:val="00825655"/>
    <w:rsid w:val="008259DD"/>
    <w:rsid w:val="00825BFC"/>
    <w:rsid w:val="00830B64"/>
    <w:rsid w:val="0083184C"/>
    <w:rsid w:val="00834D22"/>
    <w:rsid w:val="00836EF9"/>
    <w:rsid w:val="00837583"/>
    <w:rsid w:val="00840FA0"/>
    <w:rsid w:val="00841B53"/>
    <w:rsid w:val="00841EB1"/>
    <w:rsid w:val="00842FEF"/>
    <w:rsid w:val="00844B2F"/>
    <w:rsid w:val="008456C1"/>
    <w:rsid w:val="00847013"/>
    <w:rsid w:val="00847B93"/>
    <w:rsid w:val="00853FFA"/>
    <w:rsid w:val="00854149"/>
    <w:rsid w:val="008541A6"/>
    <w:rsid w:val="00857959"/>
    <w:rsid w:val="008618B4"/>
    <w:rsid w:val="00861F17"/>
    <w:rsid w:val="00862D37"/>
    <w:rsid w:val="00872009"/>
    <w:rsid w:val="00884E26"/>
    <w:rsid w:val="00885427"/>
    <w:rsid w:val="008A1D3C"/>
    <w:rsid w:val="008A3DFC"/>
    <w:rsid w:val="008A5BC9"/>
    <w:rsid w:val="008A6E92"/>
    <w:rsid w:val="008A7FC0"/>
    <w:rsid w:val="008B02BA"/>
    <w:rsid w:val="008B3267"/>
    <w:rsid w:val="008B342A"/>
    <w:rsid w:val="008B6E12"/>
    <w:rsid w:val="008B7F97"/>
    <w:rsid w:val="008C0590"/>
    <w:rsid w:val="008C0597"/>
    <w:rsid w:val="008C0863"/>
    <w:rsid w:val="008C1F11"/>
    <w:rsid w:val="008C4FFC"/>
    <w:rsid w:val="008D228C"/>
    <w:rsid w:val="008D4AD8"/>
    <w:rsid w:val="008D4C54"/>
    <w:rsid w:val="008E1DFE"/>
    <w:rsid w:val="008E4175"/>
    <w:rsid w:val="008E4E27"/>
    <w:rsid w:val="008E60C3"/>
    <w:rsid w:val="008E639D"/>
    <w:rsid w:val="008E7A50"/>
    <w:rsid w:val="008F0444"/>
    <w:rsid w:val="008F0BCF"/>
    <w:rsid w:val="008F12D5"/>
    <w:rsid w:val="008F1BFB"/>
    <w:rsid w:val="008F2782"/>
    <w:rsid w:val="008F730E"/>
    <w:rsid w:val="00900186"/>
    <w:rsid w:val="0090070C"/>
    <w:rsid w:val="00906C77"/>
    <w:rsid w:val="00920140"/>
    <w:rsid w:val="0092317A"/>
    <w:rsid w:val="00923AFF"/>
    <w:rsid w:val="00923EBC"/>
    <w:rsid w:val="00926FAF"/>
    <w:rsid w:val="009278B5"/>
    <w:rsid w:val="0093034C"/>
    <w:rsid w:val="00932B44"/>
    <w:rsid w:val="009339CA"/>
    <w:rsid w:val="0093714C"/>
    <w:rsid w:val="00937FF2"/>
    <w:rsid w:val="00940839"/>
    <w:rsid w:val="00942A61"/>
    <w:rsid w:val="00947899"/>
    <w:rsid w:val="00951C92"/>
    <w:rsid w:val="00955A5F"/>
    <w:rsid w:val="0096403D"/>
    <w:rsid w:val="00964A38"/>
    <w:rsid w:val="00964C57"/>
    <w:rsid w:val="00964FF5"/>
    <w:rsid w:val="009650DA"/>
    <w:rsid w:val="00966885"/>
    <w:rsid w:val="00970623"/>
    <w:rsid w:val="0097244A"/>
    <w:rsid w:val="00976E2C"/>
    <w:rsid w:val="00977C51"/>
    <w:rsid w:val="00980CA1"/>
    <w:rsid w:val="00980DDC"/>
    <w:rsid w:val="00984657"/>
    <w:rsid w:val="00987BFD"/>
    <w:rsid w:val="009976CA"/>
    <w:rsid w:val="00997C84"/>
    <w:rsid w:val="009B0535"/>
    <w:rsid w:val="009B1FE8"/>
    <w:rsid w:val="009B2779"/>
    <w:rsid w:val="009B5012"/>
    <w:rsid w:val="009B6610"/>
    <w:rsid w:val="009C21BE"/>
    <w:rsid w:val="009C45D3"/>
    <w:rsid w:val="009C5749"/>
    <w:rsid w:val="009C789B"/>
    <w:rsid w:val="009D3427"/>
    <w:rsid w:val="009D7DD2"/>
    <w:rsid w:val="009E1B76"/>
    <w:rsid w:val="009E2AB0"/>
    <w:rsid w:val="009E3BAB"/>
    <w:rsid w:val="009E4CB1"/>
    <w:rsid w:val="009F2163"/>
    <w:rsid w:val="009F3AAD"/>
    <w:rsid w:val="00A00908"/>
    <w:rsid w:val="00A00AA1"/>
    <w:rsid w:val="00A0392D"/>
    <w:rsid w:val="00A03FC0"/>
    <w:rsid w:val="00A060A2"/>
    <w:rsid w:val="00A079E2"/>
    <w:rsid w:val="00A10FD5"/>
    <w:rsid w:val="00A116F6"/>
    <w:rsid w:val="00A15491"/>
    <w:rsid w:val="00A168AA"/>
    <w:rsid w:val="00A203A1"/>
    <w:rsid w:val="00A20784"/>
    <w:rsid w:val="00A225F3"/>
    <w:rsid w:val="00A229FD"/>
    <w:rsid w:val="00A22FF5"/>
    <w:rsid w:val="00A30824"/>
    <w:rsid w:val="00A330A7"/>
    <w:rsid w:val="00A3692C"/>
    <w:rsid w:val="00A40CF1"/>
    <w:rsid w:val="00A4173B"/>
    <w:rsid w:val="00A44308"/>
    <w:rsid w:val="00A44949"/>
    <w:rsid w:val="00A46135"/>
    <w:rsid w:val="00A46811"/>
    <w:rsid w:val="00A51DF9"/>
    <w:rsid w:val="00A56410"/>
    <w:rsid w:val="00A56B64"/>
    <w:rsid w:val="00A60ECC"/>
    <w:rsid w:val="00A655F7"/>
    <w:rsid w:val="00A74803"/>
    <w:rsid w:val="00A757AF"/>
    <w:rsid w:val="00A757CE"/>
    <w:rsid w:val="00A76D58"/>
    <w:rsid w:val="00A84BAE"/>
    <w:rsid w:val="00A87DE1"/>
    <w:rsid w:val="00A93730"/>
    <w:rsid w:val="00A948FE"/>
    <w:rsid w:val="00AA19D2"/>
    <w:rsid w:val="00AA33F1"/>
    <w:rsid w:val="00AB0870"/>
    <w:rsid w:val="00AB0EEF"/>
    <w:rsid w:val="00AB23FF"/>
    <w:rsid w:val="00AB33BD"/>
    <w:rsid w:val="00AB41B8"/>
    <w:rsid w:val="00AC012C"/>
    <w:rsid w:val="00AC4F2D"/>
    <w:rsid w:val="00AC58EE"/>
    <w:rsid w:val="00AD0099"/>
    <w:rsid w:val="00AD16A9"/>
    <w:rsid w:val="00AD4F93"/>
    <w:rsid w:val="00AD673E"/>
    <w:rsid w:val="00AD6EE0"/>
    <w:rsid w:val="00AE0ABB"/>
    <w:rsid w:val="00AE36ED"/>
    <w:rsid w:val="00AE65F3"/>
    <w:rsid w:val="00AF2668"/>
    <w:rsid w:val="00AF475F"/>
    <w:rsid w:val="00AF4D47"/>
    <w:rsid w:val="00AF62E8"/>
    <w:rsid w:val="00B01796"/>
    <w:rsid w:val="00B01B5C"/>
    <w:rsid w:val="00B16255"/>
    <w:rsid w:val="00B16963"/>
    <w:rsid w:val="00B21E71"/>
    <w:rsid w:val="00B26946"/>
    <w:rsid w:val="00B27DF7"/>
    <w:rsid w:val="00B344C3"/>
    <w:rsid w:val="00B35EE1"/>
    <w:rsid w:val="00B363A6"/>
    <w:rsid w:val="00B40C8F"/>
    <w:rsid w:val="00B45A08"/>
    <w:rsid w:val="00B4711A"/>
    <w:rsid w:val="00B4760E"/>
    <w:rsid w:val="00B5376A"/>
    <w:rsid w:val="00B56218"/>
    <w:rsid w:val="00B56DBB"/>
    <w:rsid w:val="00B654EC"/>
    <w:rsid w:val="00B6588D"/>
    <w:rsid w:val="00B65EB5"/>
    <w:rsid w:val="00B72ECE"/>
    <w:rsid w:val="00B754A1"/>
    <w:rsid w:val="00B825B4"/>
    <w:rsid w:val="00B852A7"/>
    <w:rsid w:val="00B870F8"/>
    <w:rsid w:val="00B90F41"/>
    <w:rsid w:val="00B93728"/>
    <w:rsid w:val="00BA061F"/>
    <w:rsid w:val="00BA5F27"/>
    <w:rsid w:val="00BB0051"/>
    <w:rsid w:val="00BB0975"/>
    <w:rsid w:val="00BB0E6F"/>
    <w:rsid w:val="00BB37B3"/>
    <w:rsid w:val="00BB4C8E"/>
    <w:rsid w:val="00BB5200"/>
    <w:rsid w:val="00BC061A"/>
    <w:rsid w:val="00BC680B"/>
    <w:rsid w:val="00BD2A2C"/>
    <w:rsid w:val="00BD338E"/>
    <w:rsid w:val="00BD4377"/>
    <w:rsid w:val="00BE1B85"/>
    <w:rsid w:val="00BE2151"/>
    <w:rsid w:val="00BE2447"/>
    <w:rsid w:val="00BE4CB0"/>
    <w:rsid w:val="00BE4DFA"/>
    <w:rsid w:val="00BF1F0D"/>
    <w:rsid w:val="00C01B01"/>
    <w:rsid w:val="00C01BA9"/>
    <w:rsid w:val="00C04F91"/>
    <w:rsid w:val="00C11C7E"/>
    <w:rsid w:val="00C15907"/>
    <w:rsid w:val="00C164E2"/>
    <w:rsid w:val="00C167C5"/>
    <w:rsid w:val="00C16B6B"/>
    <w:rsid w:val="00C171E8"/>
    <w:rsid w:val="00C25A4B"/>
    <w:rsid w:val="00C26457"/>
    <w:rsid w:val="00C269D5"/>
    <w:rsid w:val="00C26C75"/>
    <w:rsid w:val="00C2781D"/>
    <w:rsid w:val="00C3338D"/>
    <w:rsid w:val="00C34DCC"/>
    <w:rsid w:val="00C35F4C"/>
    <w:rsid w:val="00C45241"/>
    <w:rsid w:val="00C50D15"/>
    <w:rsid w:val="00C50F9A"/>
    <w:rsid w:val="00C52DAC"/>
    <w:rsid w:val="00C56444"/>
    <w:rsid w:val="00C566DA"/>
    <w:rsid w:val="00C56DE8"/>
    <w:rsid w:val="00C56EC0"/>
    <w:rsid w:val="00C66F11"/>
    <w:rsid w:val="00C6739F"/>
    <w:rsid w:val="00C714A0"/>
    <w:rsid w:val="00C71699"/>
    <w:rsid w:val="00C7186C"/>
    <w:rsid w:val="00C80C88"/>
    <w:rsid w:val="00C868F6"/>
    <w:rsid w:val="00C86F21"/>
    <w:rsid w:val="00C87046"/>
    <w:rsid w:val="00C90428"/>
    <w:rsid w:val="00C91331"/>
    <w:rsid w:val="00C95CB1"/>
    <w:rsid w:val="00CA3974"/>
    <w:rsid w:val="00CA6535"/>
    <w:rsid w:val="00CA73F3"/>
    <w:rsid w:val="00CB21A6"/>
    <w:rsid w:val="00CB60AE"/>
    <w:rsid w:val="00CB7885"/>
    <w:rsid w:val="00CB7D27"/>
    <w:rsid w:val="00CC135A"/>
    <w:rsid w:val="00CC2E67"/>
    <w:rsid w:val="00CC58F0"/>
    <w:rsid w:val="00CC5D0F"/>
    <w:rsid w:val="00CC6308"/>
    <w:rsid w:val="00CC66B6"/>
    <w:rsid w:val="00CC78BE"/>
    <w:rsid w:val="00CC7FFD"/>
    <w:rsid w:val="00CD240A"/>
    <w:rsid w:val="00CD5862"/>
    <w:rsid w:val="00CE276A"/>
    <w:rsid w:val="00CF383E"/>
    <w:rsid w:val="00CF4502"/>
    <w:rsid w:val="00D03829"/>
    <w:rsid w:val="00D10791"/>
    <w:rsid w:val="00D124C2"/>
    <w:rsid w:val="00D15B10"/>
    <w:rsid w:val="00D16B4D"/>
    <w:rsid w:val="00D2625D"/>
    <w:rsid w:val="00D36193"/>
    <w:rsid w:val="00D44A01"/>
    <w:rsid w:val="00D45D32"/>
    <w:rsid w:val="00D50A97"/>
    <w:rsid w:val="00D5747D"/>
    <w:rsid w:val="00D574E0"/>
    <w:rsid w:val="00D606E6"/>
    <w:rsid w:val="00D60C12"/>
    <w:rsid w:val="00D6373C"/>
    <w:rsid w:val="00D6506D"/>
    <w:rsid w:val="00D712F7"/>
    <w:rsid w:val="00D717F8"/>
    <w:rsid w:val="00D71B23"/>
    <w:rsid w:val="00D73854"/>
    <w:rsid w:val="00D76556"/>
    <w:rsid w:val="00D80435"/>
    <w:rsid w:val="00D85337"/>
    <w:rsid w:val="00D8683D"/>
    <w:rsid w:val="00DA0107"/>
    <w:rsid w:val="00DA04B3"/>
    <w:rsid w:val="00DA2B93"/>
    <w:rsid w:val="00DA3741"/>
    <w:rsid w:val="00DA4810"/>
    <w:rsid w:val="00DA6C8E"/>
    <w:rsid w:val="00DB0594"/>
    <w:rsid w:val="00DB1B8E"/>
    <w:rsid w:val="00DB6408"/>
    <w:rsid w:val="00DB755D"/>
    <w:rsid w:val="00DB7C40"/>
    <w:rsid w:val="00DC12A4"/>
    <w:rsid w:val="00DC144E"/>
    <w:rsid w:val="00DC7535"/>
    <w:rsid w:val="00DC7B81"/>
    <w:rsid w:val="00DC7D29"/>
    <w:rsid w:val="00DD1BB8"/>
    <w:rsid w:val="00DE20F2"/>
    <w:rsid w:val="00DE285C"/>
    <w:rsid w:val="00DE3494"/>
    <w:rsid w:val="00DE7B3D"/>
    <w:rsid w:val="00DF6429"/>
    <w:rsid w:val="00E027A2"/>
    <w:rsid w:val="00E07A27"/>
    <w:rsid w:val="00E10454"/>
    <w:rsid w:val="00E10482"/>
    <w:rsid w:val="00E13B5D"/>
    <w:rsid w:val="00E153BB"/>
    <w:rsid w:val="00E15E11"/>
    <w:rsid w:val="00E16937"/>
    <w:rsid w:val="00E1766E"/>
    <w:rsid w:val="00E20F01"/>
    <w:rsid w:val="00E22E42"/>
    <w:rsid w:val="00E2597E"/>
    <w:rsid w:val="00E32058"/>
    <w:rsid w:val="00E3211F"/>
    <w:rsid w:val="00E406CE"/>
    <w:rsid w:val="00E51AFD"/>
    <w:rsid w:val="00E562DD"/>
    <w:rsid w:val="00E6546B"/>
    <w:rsid w:val="00E65EE0"/>
    <w:rsid w:val="00E715CE"/>
    <w:rsid w:val="00E74F66"/>
    <w:rsid w:val="00E96B91"/>
    <w:rsid w:val="00E96D3F"/>
    <w:rsid w:val="00EA261C"/>
    <w:rsid w:val="00EA2630"/>
    <w:rsid w:val="00EA3F4C"/>
    <w:rsid w:val="00EA5DA8"/>
    <w:rsid w:val="00EB37A3"/>
    <w:rsid w:val="00EB4B2B"/>
    <w:rsid w:val="00EB69A5"/>
    <w:rsid w:val="00EB6BFA"/>
    <w:rsid w:val="00EB7278"/>
    <w:rsid w:val="00EB7C0E"/>
    <w:rsid w:val="00EC4FD6"/>
    <w:rsid w:val="00EC5546"/>
    <w:rsid w:val="00EC660F"/>
    <w:rsid w:val="00EC7CE9"/>
    <w:rsid w:val="00ED1B14"/>
    <w:rsid w:val="00ED1D1E"/>
    <w:rsid w:val="00ED28E4"/>
    <w:rsid w:val="00ED3281"/>
    <w:rsid w:val="00ED6ED6"/>
    <w:rsid w:val="00EE5BFC"/>
    <w:rsid w:val="00EE6D85"/>
    <w:rsid w:val="00EF15E2"/>
    <w:rsid w:val="00EF36E6"/>
    <w:rsid w:val="00EF45CC"/>
    <w:rsid w:val="00EF4E03"/>
    <w:rsid w:val="00EF5DED"/>
    <w:rsid w:val="00EF7EDC"/>
    <w:rsid w:val="00F00F50"/>
    <w:rsid w:val="00F04EB4"/>
    <w:rsid w:val="00F051CE"/>
    <w:rsid w:val="00F059B9"/>
    <w:rsid w:val="00F1448B"/>
    <w:rsid w:val="00F14BEE"/>
    <w:rsid w:val="00F151C1"/>
    <w:rsid w:val="00F200A6"/>
    <w:rsid w:val="00F26181"/>
    <w:rsid w:val="00F301DF"/>
    <w:rsid w:val="00F30516"/>
    <w:rsid w:val="00F32DF3"/>
    <w:rsid w:val="00F333CB"/>
    <w:rsid w:val="00F415C0"/>
    <w:rsid w:val="00F42ADA"/>
    <w:rsid w:val="00F43130"/>
    <w:rsid w:val="00F43E0C"/>
    <w:rsid w:val="00F46ACA"/>
    <w:rsid w:val="00F46F62"/>
    <w:rsid w:val="00F471AD"/>
    <w:rsid w:val="00F502CC"/>
    <w:rsid w:val="00F5400D"/>
    <w:rsid w:val="00F55694"/>
    <w:rsid w:val="00F5722C"/>
    <w:rsid w:val="00F60D5D"/>
    <w:rsid w:val="00F673E9"/>
    <w:rsid w:val="00F67837"/>
    <w:rsid w:val="00F7226B"/>
    <w:rsid w:val="00F73BF5"/>
    <w:rsid w:val="00F74459"/>
    <w:rsid w:val="00F74C32"/>
    <w:rsid w:val="00F801DA"/>
    <w:rsid w:val="00F81F0B"/>
    <w:rsid w:val="00F84B64"/>
    <w:rsid w:val="00F86164"/>
    <w:rsid w:val="00FA2A77"/>
    <w:rsid w:val="00FA601A"/>
    <w:rsid w:val="00FA73C0"/>
    <w:rsid w:val="00FB49B3"/>
    <w:rsid w:val="00FC362E"/>
    <w:rsid w:val="00FC6070"/>
    <w:rsid w:val="00FC6372"/>
    <w:rsid w:val="00FC71E4"/>
    <w:rsid w:val="00FD249B"/>
    <w:rsid w:val="00FD3DAC"/>
    <w:rsid w:val="00FD4B62"/>
    <w:rsid w:val="00FD5FC6"/>
    <w:rsid w:val="00FD75B8"/>
    <w:rsid w:val="00FD7EAD"/>
    <w:rsid w:val="00FD7F9B"/>
    <w:rsid w:val="00FE0E78"/>
    <w:rsid w:val="00FE3B76"/>
    <w:rsid w:val="00FE3C59"/>
    <w:rsid w:val="00FF04BB"/>
    <w:rsid w:val="00FF0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FB63"/>
  <w15:docId w15:val="{CB8249B7-3976-42BD-8109-441D49B1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907"/>
    <w:rPr>
      <w:rFonts w:ascii="Garamond" w:hAnsi="Garamon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46BF"/>
    <w:pPr>
      <w:ind w:left="720"/>
      <w:contextualSpacing/>
    </w:pPr>
  </w:style>
  <w:style w:type="paragraph" w:styleId="BodyText">
    <w:name w:val="Body Text"/>
    <w:basedOn w:val="Normal"/>
    <w:link w:val="BodyTextChar"/>
    <w:semiHidden/>
    <w:rsid w:val="00B35EE1"/>
    <w:pPr>
      <w:spacing w:line="360" w:lineRule="auto"/>
      <w:jc w:val="both"/>
    </w:pPr>
    <w:rPr>
      <w:rFonts w:ascii="Times New Roman" w:eastAsia="Times New Roman" w:hAnsi="Times New Roman" w:cs="Times New Roman"/>
      <w:spacing w:val="-2"/>
      <w:szCs w:val="20"/>
    </w:rPr>
  </w:style>
  <w:style w:type="character" w:customStyle="1" w:styleId="BodyTextChar">
    <w:name w:val="Body Text Char"/>
    <w:basedOn w:val="DefaultParagraphFont"/>
    <w:link w:val="BodyText"/>
    <w:semiHidden/>
    <w:rsid w:val="00B35EE1"/>
    <w:rPr>
      <w:rFonts w:ascii="Times New Roman" w:eastAsia="Times New Roman" w:hAnsi="Times New Roman" w:cs="Times New Roman"/>
      <w:spacing w:val="-2"/>
      <w:szCs w:val="20"/>
    </w:rPr>
  </w:style>
  <w:style w:type="paragraph" w:styleId="BalloonText">
    <w:name w:val="Balloon Text"/>
    <w:basedOn w:val="Normal"/>
    <w:link w:val="BalloonTextChar"/>
    <w:uiPriority w:val="99"/>
    <w:semiHidden/>
    <w:unhideWhenUsed/>
    <w:rsid w:val="00215C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5CB7"/>
    <w:rPr>
      <w:rFonts w:ascii="Segoe UI" w:hAnsi="Segoe UI" w:cs="Segoe UI"/>
      <w:sz w:val="18"/>
      <w:szCs w:val="18"/>
    </w:rPr>
  </w:style>
  <w:style w:type="paragraph" w:customStyle="1" w:styleId="Normal1">
    <w:name w:val="Normal_1"/>
    <w:qFormat/>
    <w:rsid w:val="00636413"/>
    <w:rPr>
      <w:rFonts w:ascii="Arial" w:eastAsia="Arial" w:hAnsi="Arial" w:cs="Arial"/>
      <w:sz w:val="20"/>
    </w:rPr>
  </w:style>
  <w:style w:type="paragraph" w:styleId="Header">
    <w:name w:val="header"/>
    <w:basedOn w:val="Normal"/>
    <w:link w:val="HeaderChar"/>
    <w:uiPriority w:val="99"/>
    <w:unhideWhenUsed/>
    <w:rsid w:val="004D45DF"/>
    <w:pPr>
      <w:tabs>
        <w:tab w:val="center" w:pos="4680"/>
        <w:tab w:val="right" w:pos="9360"/>
      </w:tabs>
    </w:pPr>
  </w:style>
  <w:style w:type="character" w:customStyle="1" w:styleId="HeaderChar">
    <w:name w:val="Header Char"/>
    <w:basedOn w:val="DefaultParagraphFont"/>
    <w:link w:val="Header"/>
    <w:uiPriority w:val="99"/>
    <w:rsid w:val="004D45DF"/>
  </w:style>
  <w:style w:type="paragraph" w:styleId="Footer">
    <w:name w:val="footer"/>
    <w:basedOn w:val="Normal"/>
    <w:link w:val="FooterChar"/>
    <w:uiPriority w:val="99"/>
    <w:unhideWhenUsed/>
    <w:rsid w:val="004D45DF"/>
    <w:pPr>
      <w:tabs>
        <w:tab w:val="center" w:pos="4680"/>
        <w:tab w:val="right" w:pos="9360"/>
      </w:tabs>
    </w:pPr>
  </w:style>
  <w:style w:type="character" w:customStyle="1" w:styleId="FooterChar">
    <w:name w:val="Footer Char"/>
    <w:basedOn w:val="DefaultParagraphFont"/>
    <w:link w:val="Footer"/>
    <w:uiPriority w:val="99"/>
    <w:rsid w:val="004D45DF"/>
  </w:style>
  <w:style w:type="character" w:styleId="Strong">
    <w:name w:val="Strong"/>
    <w:basedOn w:val="DefaultParagraphFont"/>
    <w:uiPriority w:val="22"/>
    <w:qFormat/>
    <w:rsid w:val="00453D7A"/>
    <w:rPr>
      <w:b/>
      <w:bCs/>
    </w:rPr>
  </w:style>
  <w:style w:type="character" w:customStyle="1" w:styleId="marke487i5wjr">
    <w:name w:val="marke487i5wjr"/>
    <w:basedOn w:val="DefaultParagraphFont"/>
    <w:rsid w:val="00AC4F2D"/>
  </w:style>
  <w:style w:type="character" w:styleId="CommentReference">
    <w:name w:val="annotation reference"/>
    <w:basedOn w:val="DefaultParagraphFont"/>
    <w:uiPriority w:val="99"/>
    <w:semiHidden/>
    <w:unhideWhenUsed/>
    <w:rsid w:val="00F00F50"/>
    <w:rPr>
      <w:sz w:val="16"/>
      <w:szCs w:val="16"/>
    </w:rPr>
  </w:style>
  <w:style w:type="paragraph" w:styleId="CommentText">
    <w:name w:val="annotation text"/>
    <w:basedOn w:val="Normal"/>
    <w:link w:val="CommentTextChar"/>
    <w:uiPriority w:val="99"/>
    <w:unhideWhenUsed/>
    <w:rsid w:val="00F00F50"/>
    <w:rPr>
      <w:sz w:val="20"/>
      <w:szCs w:val="20"/>
    </w:rPr>
  </w:style>
  <w:style w:type="character" w:customStyle="1" w:styleId="CommentTextChar">
    <w:name w:val="Comment Text Char"/>
    <w:basedOn w:val="DefaultParagraphFont"/>
    <w:link w:val="CommentText"/>
    <w:uiPriority w:val="99"/>
    <w:rsid w:val="00F00F50"/>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F00F50"/>
    <w:rPr>
      <w:b/>
      <w:bCs/>
    </w:rPr>
  </w:style>
  <w:style w:type="character" w:customStyle="1" w:styleId="CommentSubjectChar">
    <w:name w:val="Comment Subject Char"/>
    <w:basedOn w:val="CommentTextChar"/>
    <w:link w:val="CommentSubject"/>
    <w:uiPriority w:val="99"/>
    <w:semiHidden/>
    <w:rsid w:val="00F00F50"/>
    <w:rPr>
      <w:rFonts w:ascii="Garamond" w:hAnsi="Garamo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1972">
      <w:bodyDiv w:val="1"/>
      <w:marLeft w:val="0"/>
      <w:marRight w:val="0"/>
      <w:marTop w:val="0"/>
      <w:marBottom w:val="0"/>
      <w:divBdr>
        <w:top w:val="none" w:sz="0" w:space="0" w:color="auto"/>
        <w:left w:val="none" w:sz="0" w:space="0" w:color="auto"/>
        <w:bottom w:val="none" w:sz="0" w:space="0" w:color="auto"/>
        <w:right w:val="none" w:sz="0" w:space="0" w:color="auto"/>
      </w:divBdr>
    </w:div>
    <w:div w:id="13504797">
      <w:bodyDiv w:val="1"/>
      <w:marLeft w:val="0"/>
      <w:marRight w:val="0"/>
      <w:marTop w:val="0"/>
      <w:marBottom w:val="0"/>
      <w:divBdr>
        <w:top w:val="none" w:sz="0" w:space="0" w:color="auto"/>
        <w:left w:val="none" w:sz="0" w:space="0" w:color="auto"/>
        <w:bottom w:val="none" w:sz="0" w:space="0" w:color="auto"/>
        <w:right w:val="none" w:sz="0" w:space="0" w:color="auto"/>
      </w:divBdr>
    </w:div>
    <w:div w:id="15470423">
      <w:bodyDiv w:val="1"/>
      <w:marLeft w:val="0"/>
      <w:marRight w:val="0"/>
      <w:marTop w:val="0"/>
      <w:marBottom w:val="0"/>
      <w:divBdr>
        <w:top w:val="none" w:sz="0" w:space="0" w:color="auto"/>
        <w:left w:val="none" w:sz="0" w:space="0" w:color="auto"/>
        <w:bottom w:val="none" w:sz="0" w:space="0" w:color="auto"/>
        <w:right w:val="none" w:sz="0" w:space="0" w:color="auto"/>
      </w:divBdr>
    </w:div>
    <w:div w:id="23024255">
      <w:bodyDiv w:val="1"/>
      <w:marLeft w:val="0"/>
      <w:marRight w:val="0"/>
      <w:marTop w:val="0"/>
      <w:marBottom w:val="0"/>
      <w:divBdr>
        <w:top w:val="none" w:sz="0" w:space="0" w:color="auto"/>
        <w:left w:val="none" w:sz="0" w:space="0" w:color="auto"/>
        <w:bottom w:val="none" w:sz="0" w:space="0" w:color="auto"/>
        <w:right w:val="none" w:sz="0" w:space="0" w:color="auto"/>
      </w:divBdr>
    </w:div>
    <w:div w:id="23605957">
      <w:bodyDiv w:val="1"/>
      <w:marLeft w:val="0"/>
      <w:marRight w:val="0"/>
      <w:marTop w:val="0"/>
      <w:marBottom w:val="0"/>
      <w:divBdr>
        <w:top w:val="none" w:sz="0" w:space="0" w:color="auto"/>
        <w:left w:val="none" w:sz="0" w:space="0" w:color="auto"/>
        <w:bottom w:val="none" w:sz="0" w:space="0" w:color="auto"/>
        <w:right w:val="none" w:sz="0" w:space="0" w:color="auto"/>
      </w:divBdr>
    </w:div>
    <w:div w:id="28839726">
      <w:bodyDiv w:val="1"/>
      <w:marLeft w:val="0"/>
      <w:marRight w:val="0"/>
      <w:marTop w:val="0"/>
      <w:marBottom w:val="0"/>
      <w:divBdr>
        <w:top w:val="none" w:sz="0" w:space="0" w:color="auto"/>
        <w:left w:val="none" w:sz="0" w:space="0" w:color="auto"/>
        <w:bottom w:val="none" w:sz="0" w:space="0" w:color="auto"/>
        <w:right w:val="none" w:sz="0" w:space="0" w:color="auto"/>
      </w:divBdr>
    </w:div>
    <w:div w:id="34544438">
      <w:bodyDiv w:val="1"/>
      <w:marLeft w:val="0"/>
      <w:marRight w:val="0"/>
      <w:marTop w:val="0"/>
      <w:marBottom w:val="0"/>
      <w:divBdr>
        <w:top w:val="none" w:sz="0" w:space="0" w:color="auto"/>
        <w:left w:val="none" w:sz="0" w:space="0" w:color="auto"/>
        <w:bottom w:val="none" w:sz="0" w:space="0" w:color="auto"/>
        <w:right w:val="none" w:sz="0" w:space="0" w:color="auto"/>
      </w:divBdr>
    </w:div>
    <w:div w:id="39323943">
      <w:bodyDiv w:val="1"/>
      <w:marLeft w:val="0"/>
      <w:marRight w:val="0"/>
      <w:marTop w:val="0"/>
      <w:marBottom w:val="0"/>
      <w:divBdr>
        <w:top w:val="none" w:sz="0" w:space="0" w:color="auto"/>
        <w:left w:val="none" w:sz="0" w:space="0" w:color="auto"/>
        <w:bottom w:val="none" w:sz="0" w:space="0" w:color="auto"/>
        <w:right w:val="none" w:sz="0" w:space="0" w:color="auto"/>
      </w:divBdr>
    </w:div>
    <w:div w:id="42560888">
      <w:bodyDiv w:val="1"/>
      <w:marLeft w:val="0"/>
      <w:marRight w:val="0"/>
      <w:marTop w:val="0"/>
      <w:marBottom w:val="0"/>
      <w:divBdr>
        <w:top w:val="none" w:sz="0" w:space="0" w:color="auto"/>
        <w:left w:val="none" w:sz="0" w:space="0" w:color="auto"/>
        <w:bottom w:val="none" w:sz="0" w:space="0" w:color="auto"/>
        <w:right w:val="none" w:sz="0" w:space="0" w:color="auto"/>
      </w:divBdr>
    </w:div>
    <w:div w:id="46341075">
      <w:bodyDiv w:val="1"/>
      <w:marLeft w:val="0"/>
      <w:marRight w:val="0"/>
      <w:marTop w:val="0"/>
      <w:marBottom w:val="0"/>
      <w:divBdr>
        <w:top w:val="none" w:sz="0" w:space="0" w:color="auto"/>
        <w:left w:val="none" w:sz="0" w:space="0" w:color="auto"/>
        <w:bottom w:val="none" w:sz="0" w:space="0" w:color="auto"/>
        <w:right w:val="none" w:sz="0" w:space="0" w:color="auto"/>
      </w:divBdr>
    </w:div>
    <w:div w:id="56319239">
      <w:bodyDiv w:val="1"/>
      <w:marLeft w:val="0"/>
      <w:marRight w:val="0"/>
      <w:marTop w:val="0"/>
      <w:marBottom w:val="0"/>
      <w:divBdr>
        <w:top w:val="none" w:sz="0" w:space="0" w:color="auto"/>
        <w:left w:val="none" w:sz="0" w:space="0" w:color="auto"/>
        <w:bottom w:val="none" w:sz="0" w:space="0" w:color="auto"/>
        <w:right w:val="none" w:sz="0" w:space="0" w:color="auto"/>
      </w:divBdr>
    </w:div>
    <w:div w:id="60058775">
      <w:bodyDiv w:val="1"/>
      <w:marLeft w:val="0"/>
      <w:marRight w:val="0"/>
      <w:marTop w:val="0"/>
      <w:marBottom w:val="0"/>
      <w:divBdr>
        <w:top w:val="none" w:sz="0" w:space="0" w:color="auto"/>
        <w:left w:val="none" w:sz="0" w:space="0" w:color="auto"/>
        <w:bottom w:val="none" w:sz="0" w:space="0" w:color="auto"/>
        <w:right w:val="none" w:sz="0" w:space="0" w:color="auto"/>
      </w:divBdr>
    </w:div>
    <w:div w:id="70079969">
      <w:bodyDiv w:val="1"/>
      <w:marLeft w:val="0"/>
      <w:marRight w:val="0"/>
      <w:marTop w:val="0"/>
      <w:marBottom w:val="0"/>
      <w:divBdr>
        <w:top w:val="none" w:sz="0" w:space="0" w:color="auto"/>
        <w:left w:val="none" w:sz="0" w:space="0" w:color="auto"/>
        <w:bottom w:val="none" w:sz="0" w:space="0" w:color="auto"/>
        <w:right w:val="none" w:sz="0" w:space="0" w:color="auto"/>
      </w:divBdr>
    </w:div>
    <w:div w:id="88893551">
      <w:bodyDiv w:val="1"/>
      <w:marLeft w:val="0"/>
      <w:marRight w:val="0"/>
      <w:marTop w:val="0"/>
      <w:marBottom w:val="0"/>
      <w:divBdr>
        <w:top w:val="none" w:sz="0" w:space="0" w:color="auto"/>
        <w:left w:val="none" w:sz="0" w:space="0" w:color="auto"/>
        <w:bottom w:val="none" w:sz="0" w:space="0" w:color="auto"/>
        <w:right w:val="none" w:sz="0" w:space="0" w:color="auto"/>
      </w:divBdr>
    </w:div>
    <w:div w:id="117725019">
      <w:bodyDiv w:val="1"/>
      <w:marLeft w:val="0"/>
      <w:marRight w:val="0"/>
      <w:marTop w:val="0"/>
      <w:marBottom w:val="0"/>
      <w:divBdr>
        <w:top w:val="none" w:sz="0" w:space="0" w:color="auto"/>
        <w:left w:val="none" w:sz="0" w:space="0" w:color="auto"/>
        <w:bottom w:val="none" w:sz="0" w:space="0" w:color="auto"/>
        <w:right w:val="none" w:sz="0" w:space="0" w:color="auto"/>
      </w:divBdr>
    </w:div>
    <w:div w:id="125394771">
      <w:bodyDiv w:val="1"/>
      <w:marLeft w:val="0"/>
      <w:marRight w:val="0"/>
      <w:marTop w:val="0"/>
      <w:marBottom w:val="0"/>
      <w:divBdr>
        <w:top w:val="none" w:sz="0" w:space="0" w:color="auto"/>
        <w:left w:val="none" w:sz="0" w:space="0" w:color="auto"/>
        <w:bottom w:val="none" w:sz="0" w:space="0" w:color="auto"/>
        <w:right w:val="none" w:sz="0" w:space="0" w:color="auto"/>
      </w:divBdr>
    </w:div>
    <w:div w:id="125512679">
      <w:bodyDiv w:val="1"/>
      <w:marLeft w:val="0"/>
      <w:marRight w:val="0"/>
      <w:marTop w:val="0"/>
      <w:marBottom w:val="0"/>
      <w:divBdr>
        <w:top w:val="none" w:sz="0" w:space="0" w:color="auto"/>
        <w:left w:val="none" w:sz="0" w:space="0" w:color="auto"/>
        <w:bottom w:val="none" w:sz="0" w:space="0" w:color="auto"/>
        <w:right w:val="none" w:sz="0" w:space="0" w:color="auto"/>
      </w:divBdr>
    </w:div>
    <w:div w:id="131168866">
      <w:bodyDiv w:val="1"/>
      <w:marLeft w:val="0"/>
      <w:marRight w:val="0"/>
      <w:marTop w:val="0"/>
      <w:marBottom w:val="0"/>
      <w:divBdr>
        <w:top w:val="none" w:sz="0" w:space="0" w:color="auto"/>
        <w:left w:val="none" w:sz="0" w:space="0" w:color="auto"/>
        <w:bottom w:val="none" w:sz="0" w:space="0" w:color="auto"/>
        <w:right w:val="none" w:sz="0" w:space="0" w:color="auto"/>
      </w:divBdr>
    </w:div>
    <w:div w:id="131531343">
      <w:bodyDiv w:val="1"/>
      <w:marLeft w:val="0"/>
      <w:marRight w:val="0"/>
      <w:marTop w:val="0"/>
      <w:marBottom w:val="0"/>
      <w:divBdr>
        <w:top w:val="none" w:sz="0" w:space="0" w:color="auto"/>
        <w:left w:val="none" w:sz="0" w:space="0" w:color="auto"/>
        <w:bottom w:val="none" w:sz="0" w:space="0" w:color="auto"/>
        <w:right w:val="none" w:sz="0" w:space="0" w:color="auto"/>
      </w:divBdr>
    </w:div>
    <w:div w:id="138959334">
      <w:bodyDiv w:val="1"/>
      <w:marLeft w:val="0"/>
      <w:marRight w:val="0"/>
      <w:marTop w:val="0"/>
      <w:marBottom w:val="0"/>
      <w:divBdr>
        <w:top w:val="none" w:sz="0" w:space="0" w:color="auto"/>
        <w:left w:val="none" w:sz="0" w:space="0" w:color="auto"/>
        <w:bottom w:val="none" w:sz="0" w:space="0" w:color="auto"/>
        <w:right w:val="none" w:sz="0" w:space="0" w:color="auto"/>
      </w:divBdr>
    </w:div>
    <w:div w:id="139815083">
      <w:bodyDiv w:val="1"/>
      <w:marLeft w:val="0"/>
      <w:marRight w:val="0"/>
      <w:marTop w:val="0"/>
      <w:marBottom w:val="0"/>
      <w:divBdr>
        <w:top w:val="none" w:sz="0" w:space="0" w:color="auto"/>
        <w:left w:val="none" w:sz="0" w:space="0" w:color="auto"/>
        <w:bottom w:val="none" w:sz="0" w:space="0" w:color="auto"/>
        <w:right w:val="none" w:sz="0" w:space="0" w:color="auto"/>
      </w:divBdr>
    </w:div>
    <w:div w:id="151415078">
      <w:bodyDiv w:val="1"/>
      <w:marLeft w:val="0"/>
      <w:marRight w:val="0"/>
      <w:marTop w:val="0"/>
      <w:marBottom w:val="0"/>
      <w:divBdr>
        <w:top w:val="none" w:sz="0" w:space="0" w:color="auto"/>
        <w:left w:val="none" w:sz="0" w:space="0" w:color="auto"/>
        <w:bottom w:val="none" w:sz="0" w:space="0" w:color="auto"/>
        <w:right w:val="none" w:sz="0" w:space="0" w:color="auto"/>
      </w:divBdr>
    </w:div>
    <w:div w:id="153381857">
      <w:bodyDiv w:val="1"/>
      <w:marLeft w:val="0"/>
      <w:marRight w:val="0"/>
      <w:marTop w:val="0"/>
      <w:marBottom w:val="0"/>
      <w:divBdr>
        <w:top w:val="none" w:sz="0" w:space="0" w:color="auto"/>
        <w:left w:val="none" w:sz="0" w:space="0" w:color="auto"/>
        <w:bottom w:val="none" w:sz="0" w:space="0" w:color="auto"/>
        <w:right w:val="none" w:sz="0" w:space="0" w:color="auto"/>
      </w:divBdr>
    </w:div>
    <w:div w:id="170876071">
      <w:bodyDiv w:val="1"/>
      <w:marLeft w:val="0"/>
      <w:marRight w:val="0"/>
      <w:marTop w:val="0"/>
      <w:marBottom w:val="0"/>
      <w:divBdr>
        <w:top w:val="none" w:sz="0" w:space="0" w:color="auto"/>
        <w:left w:val="none" w:sz="0" w:space="0" w:color="auto"/>
        <w:bottom w:val="none" w:sz="0" w:space="0" w:color="auto"/>
        <w:right w:val="none" w:sz="0" w:space="0" w:color="auto"/>
      </w:divBdr>
    </w:div>
    <w:div w:id="173693459">
      <w:bodyDiv w:val="1"/>
      <w:marLeft w:val="0"/>
      <w:marRight w:val="0"/>
      <w:marTop w:val="0"/>
      <w:marBottom w:val="0"/>
      <w:divBdr>
        <w:top w:val="none" w:sz="0" w:space="0" w:color="auto"/>
        <w:left w:val="none" w:sz="0" w:space="0" w:color="auto"/>
        <w:bottom w:val="none" w:sz="0" w:space="0" w:color="auto"/>
        <w:right w:val="none" w:sz="0" w:space="0" w:color="auto"/>
      </w:divBdr>
    </w:div>
    <w:div w:id="174662204">
      <w:bodyDiv w:val="1"/>
      <w:marLeft w:val="0"/>
      <w:marRight w:val="0"/>
      <w:marTop w:val="0"/>
      <w:marBottom w:val="0"/>
      <w:divBdr>
        <w:top w:val="none" w:sz="0" w:space="0" w:color="auto"/>
        <w:left w:val="none" w:sz="0" w:space="0" w:color="auto"/>
        <w:bottom w:val="none" w:sz="0" w:space="0" w:color="auto"/>
        <w:right w:val="none" w:sz="0" w:space="0" w:color="auto"/>
      </w:divBdr>
    </w:div>
    <w:div w:id="181826716">
      <w:bodyDiv w:val="1"/>
      <w:marLeft w:val="0"/>
      <w:marRight w:val="0"/>
      <w:marTop w:val="0"/>
      <w:marBottom w:val="0"/>
      <w:divBdr>
        <w:top w:val="none" w:sz="0" w:space="0" w:color="auto"/>
        <w:left w:val="none" w:sz="0" w:space="0" w:color="auto"/>
        <w:bottom w:val="none" w:sz="0" w:space="0" w:color="auto"/>
        <w:right w:val="none" w:sz="0" w:space="0" w:color="auto"/>
      </w:divBdr>
    </w:div>
    <w:div w:id="182205834">
      <w:bodyDiv w:val="1"/>
      <w:marLeft w:val="0"/>
      <w:marRight w:val="0"/>
      <w:marTop w:val="0"/>
      <w:marBottom w:val="0"/>
      <w:divBdr>
        <w:top w:val="none" w:sz="0" w:space="0" w:color="auto"/>
        <w:left w:val="none" w:sz="0" w:space="0" w:color="auto"/>
        <w:bottom w:val="none" w:sz="0" w:space="0" w:color="auto"/>
        <w:right w:val="none" w:sz="0" w:space="0" w:color="auto"/>
      </w:divBdr>
    </w:div>
    <w:div w:id="201285989">
      <w:bodyDiv w:val="1"/>
      <w:marLeft w:val="0"/>
      <w:marRight w:val="0"/>
      <w:marTop w:val="0"/>
      <w:marBottom w:val="0"/>
      <w:divBdr>
        <w:top w:val="none" w:sz="0" w:space="0" w:color="auto"/>
        <w:left w:val="none" w:sz="0" w:space="0" w:color="auto"/>
        <w:bottom w:val="none" w:sz="0" w:space="0" w:color="auto"/>
        <w:right w:val="none" w:sz="0" w:space="0" w:color="auto"/>
      </w:divBdr>
    </w:div>
    <w:div w:id="203250770">
      <w:bodyDiv w:val="1"/>
      <w:marLeft w:val="0"/>
      <w:marRight w:val="0"/>
      <w:marTop w:val="0"/>
      <w:marBottom w:val="0"/>
      <w:divBdr>
        <w:top w:val="none" w:sz="0" w:space="0" w:color="auto"/>
        <w:left w:val="none" w:sz="0" w:space="0" w:color="auto"/>
        <w:bottom w:val="none" w:sz="0" w:space="0" w:color="auto"/>
        <w:right w:val="none" w:sz="0" w:space="0" w:color="auto"/>
      </w:divBdr>
    </w:div>
    <w:div w:id="208537080">
      <w:bodyDiv w:val="1"/>
      <w:marLeft w:val="0"/>
      <w:marRight w:val="0"/>
      <w:marTop w:val="0"/>
      <w:marBottom w:val="0"/>
      <w:divBdr>
        <w:top w:val="none" w:sz="0" w:space="0" w:color="auto"/>
        <w:left w:val="none" w:sz="0" w:space="0" w:color="auto"/>
        <w:bottom w:val="none" w:sz="0" w:space="0" w:color="auto"/>
        <w:right w:val="none" w:sz="0" w:space="0" w:color="auto"/>
      </w:divBdr>
    </w:div>
    <w:div w:id="234437509">
      <w:bodyDiv w:val="1"/>
      <w:marLeft w:val="0"/>
      <w:marRight w:val="0"/>
      <w:marTop w:val="0"/>
      <w:marBottom w:val="0"/>
      <w:divBdr>
        <w:top w:val="none" w:sz="0" w:space="0" w:color="auto"/>
        <w:left w:val="none" w:sz="0" w:space="0" w:color="auto"/>
        <w:bottom w:val="none" w:sz="0" w:space="0" w:color="auto"/>
        <w:right w:val="none" w:sz="0" w:space="0" w:color="auto"/>
      </w:divBdr>
    </w:div>
    <w:div w:id="234554123">
      <w:bodyDiv w:val="1"/>
      <w:marLeft w:val="0"/>
      <w:marRight w:val="0"/>
      <w:marTop w:val="0"/>
      <w:marBottom w:val="0"/>
      <w:divBdr>
        <w:top w:val="none" w:sz="0" w:space="0" w:color="auto"/>
        <w:left w:val="none" w:sz="0" w:space="0" w:color="auto"/>
        <w:bottom w:val="none" w:sz="0" w:space="0" w:color="auto"/>
        <w:right w:val="none" w:sz="0" w:space="0" w:color="auto"/>
      </w:divBdr>
    </w:div>
    <w:div w:id="239756313">
      <w:bodyDiv w:val="1"/>
      <w:marLeft w:val="0"/>
      <w:marRight w:val="0"/>
      <w:marTop w:val="0"/>
      <w:marBottom w:val="0"/>
      <w:divBdr>
        <w:top w:val="none" w:sz="0" w:space="0" w:color="auto"/>
        <w:left w:val="none" w:sz="0" w:space="0" w:color="auto"/>
        <w:bottom w:val="none" w:sz="0" w:space="0" w:color="auto"/>
        <w:right w:val="none" w:sz="0" w:space="0" w:color="auto"/>
      </w:divBdr>
    </w:div>
    <w:div w:id="258148240">
      <w:bodyDiv w:val="1"/>
      <w:marLeft w:val="0"/>
      <w:marRight w:val="0"/>
      <w:marTop w:val="0"/>
      <w:marBottom w:val="0"/>
      <w:divBdr>
        <w:top w:val="none" w:sz="0" w:space="0" w:color="auto"/>
        <w:left w:val="none" w:sz="0" w:space="0" w:color="auto"/>
        <w:bottom w:val="none" w:sz="0" w:space="0" w:color="auto"/>
        <w:right w:val="none" w:sz="0" w:space="0" w:color="auto"/>
      </w:divBdr>
    </w:div>
    <w:div w:id="267130187">
      <w:bodyDiv w:val="1"/>
      <w:marLeft w:val="0"/>
      <w:marRight w:val="0"/>
      <w:marTop w:val="0"/>
      <w:marBottom w:val="0"/>
      <w:divBdr>
        <w:top w:val="none" w:sz="0" w:space="0" w:color="auto"/>
        <w:left w:val="none" w:sz="0" w:space="0" w:color="auto"/>
        <w:bottom w:val="none" w:sz="0" w:space="0" w:color="auto"/>
        <w:right w:val="none" w:sz="0" w:space="0" w:color="auto"/>
      </w:divBdr>
    </w:div>
    <w:div w:id="267660548">
      <w:bodyDiv w:val="1"/>
      <w:marLeft w:val="0"/>
      <w:marRight w:val="0"/>
      <w:marTop w:val="0"/>
      <w:marBottom w:val="0"/>
      <w:divBdr>
        <w:top w:val="none" w:sz="0" w:space="0" w:color="auto"/>
        <w:left w:val="none" w:sz="0" w:space="0" w:color="auto"/>
        <w:bottom w:val="none" w:sz="0" w:space="0" w:color="auto"/>
        <w:right w:val="none" w:sz="0" w:space="0" w:color="auto"/>
      </w:divBdr>
    </w:div>
    <w:div w:id="279805492">
      <w:bodyDiv w:val="1"/>
      <w:marLeft w:val="0"/>
      <w:marRight w:val="0"/>
      <w:marTop w:val="0"/>
      <w:marBottom w:val="0"/>
      <w:divBdr>
        <w:top w:val="none" w:sz="0" w:space="0" w:color="auto"/>
        <w:left w:val="none" w:sz="0" w:space="0" w:color="auto"/>
        <w:bottom w:val="none" w:sz="0" w:space="0" w:color="auto"/>
        <w:right w:val="none" w:sz="0" w:space="0" w:color="auto"/>
      </w:divBdr>
    </w:div>
    <w:div w:id="293025037">
      <w:bodyDiv w:val="1"/>
      <w:marLeft w:val="0"/>
      <w:marRight w:val="0"/>
      <w:marTop w:val="0"/>
      <w:marBottom w:val="0"/>
      <w:divBdr>
        <w:top w:val="none" w:sz="0" w:space="0" w:color="auto"/>
        <w:left w:val="none" w:sz="0" w:space="0" w:color="auto"/>
        <w:bottom w:val="none" w:sz="0" w:space="0" w:color="auto"/>
        <w:right w:val="none" w:sz="0" w:space="0" w:color="auto"/>
      </w:divBdr>
    </w:div>
    <w:div w:id="297682854">
      <w:bodyDiv w:val="1"/>
      <w:marLeft w:val="0"/>
      <w:marRight w:val="0"/>
      <w:marTop w:val="0"/>
      <w:marBottom w:val="0"/>
      <w:divBdr>
        <w:top w:val="none" w:sz="0" w:space="0" w:color="auto"/>
        <w:left w:val="none" w:sz="0" w:space="0" w:color="auto"/>
        <w:bottom w:val="none" w:sz="0" w:space="0" w:color="auto"/>
        <w:right w:val="none" w:sz="0" w:space="0" w:color="auto"/>
      </w:divBdr>
    </w:div>
    <w:div w:id="300423274">
      <w:bodyDiv w:val="1"/>
      <w:marLeft w:val="0"/>
      <w:marRight w:val="0"/>
      <w:marTop w:val="0"/>
      <w:marBottom w:val="0"/>
      <w:divBdr>
        <w:top w:val="none" w:sz="0" w:space="0" w:color="auto"/>
        <w:left w:val="none" w:sz="0" w:space="0" w:color="auto"/>
        <w:bottom w:val="none" w:sz="0" w:space="0" w:color="auto"/>
        <w:right w:val="none" w:sz="0" w:space="0" w:color="auto"/>
      </w:divBdr>
    </w:div>
    <w:div w:id="306323485">
      <w:bodyDiv w:val="1"/>
      <w:marLeft w:val="0"/>
      <w:marRight w:val="0"/>
      <w:marTop w:val="0"/>
      <w:marBottom w:val="0"/>
      <w:divBdr>
        <w:top w:val="none" w:sz="0" w:space="0" w:color="auto"/>
        <w:left w:val="none" w:sz="0" w:space="0" w:color="auto"/>
        <w:bottom w:val="none" w:sz="0" w:space="0" w:color="auto"/>
        <w:right w:val="none" w:sz="0" w:space="0" w:color="auto"/>
      </w:divBdr>
    </w:div>
    <w:div w:id="309142981">
      <w:bodyDiv w:val="1"/>
      <w:marLeft w:val="0"/>
      <w:marRight w:val="0"/>
      <w:marTop w:val="0"/>
      <w:marBottom w:val="0"/>
      <w:divBdr>
        <w:top w:val="none" w:sz="0" w:space="0" w:color="auto"/>
        <w:left w:val="none" w:sz="0" w:space="0" w:color="auto"/>
        <w:bottom w:val="none" w:sz="0" w:space="0" w:color="auto"/>
        <w:right w:val="none" w:sz="0" w:space="0" w:color="auto"/>
      </w:divBdr>
    </w:div>
    <w:div w:id="310330714">
      <w:bodyDiv w:val="1"/>
      <w:marLeft w:val="0"/>
      <w:marRight w:val="0"/>
      <w:marTop w:val="0"/>
      <w:marBottom w:val="0"/>
      <w:divBdr>
        <w:top w:val="none" w:sz="0" w:space="0" w:color="auto"/>
        <w:left w:val="none" w:sz="0" w:space="0" w:color="auto"/>
        <w:bottom w:val="none" w:sz="0" w:space="0" w:color="auto"/>
        <w:right w:val="none" w:sz="0" w:space="0" w:color="auto"/>
      </w:divBdr>
    </w:div>
    <w:div w:id="367339274">
      <w:bodyDiv w:val="1"/>
      <w:marLeft w:val="0"/>
      <w:marRight w:val="0"/>
      <w:marTop w:val="0"/>
      <w:marBottom w:val="0"/>
      <w:divBdr>
        <w:top w:val="none" w:sz="0" w:space="0" w:color="auto"/>
        <w:left w:val="none" w:sz="0" w:space="0" w:color="auto"/>
        <w:bottom w:val="none" w:sz="0" w:space="0" w:color="auto"/>
        <w:right w:val="none" w:sz="0" w:space="0" w:color="auto"/>
      </w:divBdr>
    </w:div>
    <w:div w:id="377819351">
      <w:bodyDiv w:val="1"/>
      <w:marLeft w:val="0"/>
      <w:marRight w:val="0"/>
      <w:marTop w:val="0"/>
      <w:marBottom w:val="0"/>
      <w:divBdr>
        <w:top w:val="none" w:sz="0" w:space="0" w:color="auto"/>
        <w:left w:val="none" w:sz="0" w:space="0" w:color="auto"/>
        <w:bottom w:val="none" w:sz="0" w:space="0" w:color="auto"/>
        <w:right w:val="none" w:sz="0" w:space="0" w:color="auto"/>
      </w:divBdr>
    </w:div>
    <w:div w:id="384835332">
      <w:bodyDiv w:val="1"/>
      <w:marLeft w:val="0"/>
      <w:marRight w:val="0"/>
      <w:marTop w:val="0"/>
      <w:marBottom w:val="0"/>
      <w:divBdr>
        <w:top w:val="none" w:sz="0" w:space="0" w:color="auto"/>
        <w:left w:val="none" w:sz="0" w:space="0" w:color="auto"/>
        <w:bottom w:val="none" w:sz="0" w:space="0" w:color="auto"/>
        <w:right w:val="none" w:sz="0" w:space="0" w:color="auto"/>
      </w:divBdr>
    </w:div>
    <w:div w:id="406652653">
      <w:bodyDiv w:val="1"/>
      <w:marLeft w:val="0"/>
      <w:marRight w:val="0"/>
      <w:marTop w:val="0"/>
      <w:marBottom w:val="0"/>
      <w:divBdr>
        <w:top w:val="none" w:sz="0" w:space="0" w:color="auto"/>
        <w:left w:val="none" w:sz="0" w:space="0" w:color="auto"/>
        <w:bottom w:val="none" w:sz="0" w:space="0" w:color="auto"/>
        <w:right w:val="none" w:sz="0" w:space="0" w:color="auto"/>
      </w:divBdr>
    </w:div>
    <w:div w:id="406727854">
      <w:bodyDiv w:val="1"/>
      <w:marLeft w:val="0"/>
      <w:marRight w:val="0"/>
      <w:marTop w:val="0"/>
      <w:marBottom w:val="0"/>
      <w:divBdr>
        <w:top w:val="none" w:sz="0" w:space="0" w:color="auto"/>
        <w:left w:val="none" w:sz="0" w:space="0" w:color="auto"/>
        <w:bottom w:val="none" w:sz="0" w:space="0" w:color="auto"/>
        <w:right w:val="none" w:sz="0" w:space="0" w:color="auto"/>
      </w:divBdr>
    </w:div>
    <w:div w:id="409429705">
      <w:bodyDiv w:val="1"/>
      <w:marLeft w:val="0"/>
      <w:marRight w:val="0"/>
      <w:marTop w:val="0"/>
      <w:marBottom w:val="0"/>
      <w:divBdr>
        <w:top w:val="none" w:sz="0" w:space="0" w:color="auto"/>
        <w:left w:val="none" w:sz="0" w:space="0" w:color="auto"/>
        <w:bottom w:val="none" w:sz="0" w:space="0" w:color="auto"/>
        <w:right w:val="none" w:sz="0" w:space="0" w:color="auto"/>
      </w:divBdr>
    </w:div>
    <w:div w:id="412774012">
      <w:bodyDiv w:val="1"/>
      <w:marLeft w:val="0"/>
      <w:marRight w:val="0"/>
      <w:marTop w:val="0"/>
      <w:marBottom w:val="0"/>
      <w:divBdr>
        <w:top w:val="none" w:sz="0" w:space="0" w:color="auto"/>
        <w:left w:val="none" w:sz="0" w:space="0" w:color="auto"/>
        <w:bottom w:val="none" w:sz="0" w:space="0" w:color="auto"/>
        <w:right w:val="none" w:sz="0" w:space="0" w:color="auto"/>
      </w:divBdr>
    </w:div>
    <w:div w:id="418403109">
      <w:bodyDiv w:val="1"/>
      <w:marLeft w:val="0"/>
      <w:marRight w:val="0"/>
      <w:marTop w:val="0"/>
      <w:marBottom w:val="0"/>
      <w:divBdr>
        <w:top w:val="none" w:sz="0" w:space="0" w:color="auto"/>
        <w:left w:val="none" w:sz="0" w:space="0" w:color="auto"/>
        <w:bottom w:val="none" w:sz="0" w:space="0" w:color="auto"/>
        <w:right w:val="none" w:sz="0" w:space="0" w:color="auto"/>
      </w:divBdr>
    </w:div>
    <w:div w:id="419954902">
      <w:bodyDiv w:val="1"/>
      <w:marLeft w:val="0"/>
      <w:marRight w:val="0"/>
      <w:marTop w:val="0"/>
      <w:marBottom w:val="0"/>
      <w:divBdr>
        <w:top w:val="none" w:sz="0" w:space="0" w:color="auto"/>
        <w:left w:val="none" w:sz="0" w:space="0" w:color="auto"/>
        <w:bottom w:val="none" w:sz="0" w:space="0" w:color="auto"/>
        <w:right w:val="none" w:sz="0" w:space="0" w:color="auto"/>
      </w:divBdr>
    </w:div>
    <w:div w:id="420756076">
      <w:bodyDiv w:val="1"/>
      <w:marLeft w:val="0"/>
      <w:marRight w:val="0"/>
      <w:marTop w:val="0"/>
      <w:marBottom w:val="0"/>
      <w:divBdr>
        <w:top w:val="none" w:sz="0" w:space="0" w:color="auto"/>
        <w:left w:val="none" w:sz="0" w:space="0" w:color="auto"/>
        <w:bottom w:val="none" w:sz="0" w:space="0" w:color="auto"/>
        <w:right w:val="none" w:sz="0" w:space="0" w:color="auto"/>
      </w:divBdr>
    </w:div>
    <w:div w:id="422268258">
      <w:bodyDiv w:val="1"/>
      <w:marLeft w:val="0"/>
      <w:marRight w:val="0"/>
      <w:marTop w:val="0"/>
      <w:marBottom w:val="0"/>
      <w:divBdr>
        <w:top w:val="none" w:sz="0" w:space="0" w:color="auto"/>
        <w:left w:val="none" w:sz="0" w:space="0" w:color="auto"/>
        <w:bottom w:val="none" w:sz="0" w:space="0" w:color="auto"/>
        <w:right w:val="none" w:sz="0" w:space="0" w:color="auto"/>
      </w:divBdr>
    </w:div>
    <w:div w:id="424499715">
      <w:bodyDiv w:val="1"/>
      <w:marLeft w:val="0"/>
      <w:marRight w:val="0"/>
      <w:marTop w:val="0"/>
      <w:marBottom w:val="0"/>
      <w:divBdr>
        <w:top w:val="none" w:sz="0" w:space="0" w:color="auto"/>
        <w:left w:val="none" w:sz="0" w:space="0" w:color="auto"/>
        <w:bottom w:val="none" w:sz="0" w:space="0" w:color="auto"/>
        <w:right w:val="none" w:sz="0" w:space="0" w:color="auto"/>
      </w:divBdr>
    </w:div>
    <w:div w:id="425885087">
      <w:bodyDiv w:val="1"/>
      <w:marLeft w:val="0"/>
      <w:marRight w:val="0"/>
      <w:marTop w:val="0"/>
      <w:marBottom w:val="0"/>
      <w:divBdr>
        <w:top w:val="none" w:sz="0" w:space="0" w:color="auto"/>
        <w:left w:val="none" w:sz="0" w:space="0" w:color="auto"/>
        <w:bottom w:val="none" w:sz="0" w:space="0" w:color="auto"/>
        <w:right w:val="none" w:sz="0" w:space="0" w:color="auto"/>
      </w:divBdr>
    </w:div>
    <w:div w:id="430323532">
      <w:bodyDiv w:val="1"/>
      <w:marLeft w:val="0"/>
      <w:marRight w:val="0"/>
      <w:marTop w:val="0"/>
      <w:marBottom w:val="0"/>
      <w:divBdr>
        <w:top w:val="none" w:sz="0" w:space="0" w:color="auto"/>
        <w:left w:val="none" w:sz="0" w:space="0" w:color="auto"/>
        <w:bottom w:val="none" w:sz="0" w:space="0" w:color="auto"/>
        <w:right w:val="none" w:sz="0" w:space="0" w:color="auto"/>
      </w:divBdr>
    </w:div>
    <w:div w:id="436563527">
      <w:bodyDiv w:val="1"/>
      <w:marLeft w:val="0"/>
      <w:marRight w:val="0"/>
      <w:marTop w:val="0"/>
      <w:marBottom w:val="0"/>
      <w:divBdr>
        <w:top w:val="none" w:sz="0" w:space="0" w:color="auto"/>
        <w:left w:val="none" w:sz="0" w:space="0" w:color="auto"/>
        <w:bottom w:val="none" w:sz="0" w:space="0" w:color="auto"/>
        <w:right w:val="none" w:sz="0" w:space="0" w:color="auto"/>
      </w:divBdr>
    </w:div>
    <w:div w:id="442651666">
      <w:bodyDiv w:val="1"/>
      <w:marLeft w:val="0"/>
      <w:marRight w:val="0"/>
      <w:marTop w:val="0"/>
      <w:marBottom w:val="0"/>
      <w:divBdr>
        <w:top w:val="none" w:sz="0" w:space="0" w:color="auto"/>
        <w:left w:val="none" w:sz="0" w:space="0" w:color="auto"/>
        <w:bottom w:val="none" w:sz="0" w:space="0" w:color="auto"/>
        <w:right w:val="none" w:sz="0" w:space="0" w:color="auto"/>
      </w:divBdr>
    </w:div>
    <w:div w:id="444269745">
      <w:bodyDiv w:val="1"/>
      <w:marLeft w:val="0"/>
      <w:marRight w:val="0"/>
      <w:marTop w:val="0"/>
      <w:marBottom w:val="0"/>
      <w:divBdr>
        <w:top w:val="none" w:sz="0" w:space="0" w:color="auto"/>
        <w:left w:val="none" w:sz="0" w:space="0" w:color="auto"/>
        <w:bottom w:val="none" w:sz="0" w:space="0" w:color="auto"/>
        <w:right w:val="none" w:sz="0" w:space="0" w:color="auto"/>
      </w:divBdr>
    </w:div>
    <w:div w:id="453520334">
      <w:bodyDiv w:val="1"/>
      <w:marLeft w:val="0"/>
      <w:marRight w:val="0"/>
      <w:marTop w:val="0"/>
      <w:marBottom w:val="0"/>
      <w:divBdr>
        <w:top w:val="none" w:sz="0" w:space="0" w:color="auto"/>
        <w:left w:val="none" w:sz="0" w:space="0" w:color="auto"/>
        <w:bottom w:val="none" w:sz="0" w:space="0" w:color="auto"/>
        <w:right w:val="none" w:sz="0" w:space="0" w:color="auto"/>
      </w:divBdr>
    </w:div>
    <w:div w:id="460920497">
      <w:bodyDiv w:val="1"/>
      <w:marLeft w:val="0"/>
      <w:marRight w:val="0"/>
      <w:marTop w:val="0"/>
      <w:marBottom w:val="0"/>
      <w:divBdr>
        <w:top w:val="none" w:sz="0" w:space="0" w:color="auto"/>
        <w:left w:val="none" w:sz="0" w:space="0" w:color="auto"/>
        <w:bottom w:val="none" w:sz="0" w:space="0" w:color="auto"/>
        <w:right w:val="none" w:sz="0" w:space="0" w:color="auto"/>
      </w:divBdr>
    </w:div>
    <w:div w:id="462120032">
      <w:bodyDiv w:val="1"/>
      <w:marLeft w:val="0"/>
      <w:marRight w:val="0"/>
      <w:marTop w:val="0"/>
      <w:marBottom w:val="0"/>
      <w:divBdr>
        <w:top w:val="none" w:sz="0" w:space="0" w:color="auto"/>
        <w:left w:val="none" w:sz="0" w:space="0" w:color="auto"/>
        <w:bottom w:val="none" w:sz="0" w:space="0" w:color="auto"/>
        <w:right w:val="none" w:sz="0" w:space="0" w:color="auto"/>
      </w:divBdr>
    </w:div>
    <w:div w:id="471405075">
      <w:bodyDiv w:val="1"/>
      <w:marLeft w:val="0"/>
      <w:marRight w:val="0"/>
      <w:marTop w:val="0"/>
      <w:marBottom w:val="0"/>
      <w:divBdr>
        <w:top w:val="none" w:sz="0" w:space="0" w:color="auto"/>
        <w:left w:val="none" w:sz="0" w:space="0" w:color="auto"/>
        <w:bottom w:val="none" w:sz="0" w:space="0" w:color="auto"/>
        <w:right w:val="none" w:sz="0" w:space="0" w:color="auto"/>
      </w:divBdr>
    </w:div>
    <w:div w:id="498229150">
      <w:bodyDiv w:val="1"/>
      <w:marLeft w:val="0"/>
      <w:marRight w:val="0"/>
      <w:marTop w:val="0"/>
      <w:marBottom w:val="0"/>
      <w:divBdr>
        <w:top w:val="none" w:sz="0" w:space="0" w:color="auto"/>
        <w:left w:val="none" w:sz="0" w:space="0" w:color="auto"/>
        <w:bottom w:val="none" w:sz="0" w:space="0" w:color="auto"/>
        <w:right w:val="none" w:sz="0" w:space="0" w:color="auto"/>
      </w:divBdr>
    </w:div>
    <w:div w:id="509300492">
      <w:bodyDiv w:val="1"/>
      <w:marLeft w:val="0"/>
      <w:marRight w:val="0"/>
      <w:marTop w:val="0"/>
      <w:marBottom w:val="0"/>
      <w:divBdr>
        <w:top w:val="none" w:sz="0" w:space="0" w:color="auto"/>
        <w:left w:val="none" w:sz="0" w:space="0" w:color="auto"/>
        <w:bottom w:val="none" w:sz="0" w:space="0" w:color="auto"/>
        <w:right w:val="none" w:sz="0" w:space="0" w:color="auto"/>
      </w:divBdr>
    </w:div>
    <w:div w:id="519590462">
      <w:bodyDiv w:val="1"/>
      <w:marLeft w:val="0"/>
      <w:marRight w:val="0"/>
      <w:marTop w:val="0"/>
      <w:marBottom w:val="0"/>
      <w:divBdr>
        <w:top w:val="none" w:sz="0" w:space="0" w:color="auto"/>
        <w:left w:val="none" w:sz="0" w:space="0" w:color="auto"/>
        <w:bottom w:val="none" w:sz="0" w:space="0" w:color="auto"/>
        <w:right w:val="none" w:sz="0" w:space="0" w:color="auto"/>
      </w:divBdr>
    </w:div>
    <w:div w:id="522671960">
      <w:bodyDiv w:val="1"/>
      <w:marLeft w:val="0"/>
      <w:marRight w:val="0"/>
      <w:marTop w:val="0"/>
      <w:marBottom w:val="0"/>
      <w:divBdr>
        <w:top w:val="none" w:sz="0" w:space="0" w:color="auto"/>
        <w:left w:val="none" w:sz="0" w:space="0" w:color="auto"/>
        <w:bottom w:val="none" w:sz="0" w:space="0" w:color="auto"/>
        <w:right w:val="none" w:sz="0" w:space="0" w:color="auto"/>
      </w:divBdr>
    </w:div>
    <w:div w:id="526219194">
      <w:bodyDiv w:val="1"/>
      <w:marLeft w:val="0"/>
      <w:marRight w:val="0"/>
      <w:marTop w:val="0"/>
      <w:marBottom w:val="0"/>
      <w:divBdr>
        <w:top w:val="none" w:sz="0" w:space="0" w:color="auto"/>
        <w:left w:val="none" w:sz="0" w:space="0" w:color="auto"/>
        <w:bottom w:val="none" w:sz="0" w:space="0" w:color="auto"/>
        <w:right w:val="none" w:sz="0" w:space="0" w:color="auto"/>
      </w:divBdr>
    </w:div>
    <w:div w:id="547298963">
      <w:bodyDiv w:val="1"/>
      <w:marLeft w:val="0"/>
      <w:marRight w:val="0"/>
      <w:marTop w:val="0"/>
      <w:marBottom w:val="0"/>
      <w:divBdr>
        <w:top w:val="none" w:sz="0" w:space="0" w:color="auto"/>
        <w:left w:val="none" w:sz="0" w:space="0" w:color="auto"/>
        <w:bottom w:val="none" w:sz="0" w:space="0" w:color="auto"/>
        <w:right w:val="none" w:sz="0" w:space="0" w:color="auto"/>
      </w:divBdr>
    </w:div>
    <w:div w:id="577715316">
      <w:bodyDiv w:val="1"/>
      <w:marLeft w:val="0"/>
      <w:marRight w:val="0"/>
      <w:marTop w:val="0"/>
      <w:marBottom w:val="0"/>
      <w:divBdr>
        <w:top w:val="none" w:sz="0" w:space="0" w:color="auto"/>
        <w:left w:val="none" w:sz="0" w:space="0" w:color="auto"/>
        <w:bottom w:val="none" w:sz="0" w:space="0" w:color="auto"/>
        <w:right w:val="none" w:sz="0" w:space="0" w:color="auto"/>
      </w:divBdr>
    </w:div>
    <w:div w:id="592130478">
      <w:bodyDiv w:val="1"/>
      <w:marLeft w:val="0"/>
      <w:marRight w:val="0"/>
      <w:marTop w:val="0"/>
      <w:marBottom w:val="0"/>
      <w:divBdr>
        <w:top w:val="none" w:sz="0" w:space="0" w:color="auto"/>
        <w:left w:val="none" w:sz="0" w:space="0" w:color="auto"/>
        <w:bottom w:val="none" w:sz="0" w:space="0" w:color="auto"/>
        <w:right w:val="none" w:sz="0" w:space="0" w:color="auto"/>
      </w:divBdr>
    </w:div>
    <w:div w:id="593828071">
      <w:bodyDiv w:val="1"/>
      <w:marLeft w:val="0"/>
      <w:marRight w:val="0"/>
      <w:marTop w:val="0"/>
      <w:marBottom w:val="0"/>
      <w:divBdr>
        <w:top w:val="none" w:sz="0" w:space="0" w:color="auto"/>
        <w:left w:val="none" w:sz="0" w:space="0" w:color="auto"/>
        <w:bottom w:val="none" w:sz="0" w:space="0" w:color="auto"/>
        <w:right w:val="none" w:sz="0" w:space="0" w:color="auto"/>
      </w:divBdr>
    </w:div>
    <w:div w:id="602224482">
      <w:bodyDiv w:val="1"/>
      <w:marLeft w:val="0"/>
      <w:marRight w:val="0"/>
      <w:marTop w:val="0"/>
      <w:marBottom w:val="0"/>
      <w:divBdr>
        <w:top w:val="none" w:sz="0" w:space="0" w:color="auto"/>
        <w:left w:val="none" w:sz="0" w:space="0" w:color="auto"/>
        <w:bottom w:val="none" w:sz="0" w:space="0" w:color="auto"/>
        <w:right w:val="none" w:sz="0" w:space="0" w:color="auto"/>
      </w:divBdr>
    </w:div>
    <w:div w:id="611473578">
      <w:bodyDiv w:val="1"/>
      <w:marLeft w:val="0"/>
      <w:marRight w:val="0"/>
      <w:marTop w:val="0"/>
      <w:marBottom w:val="0"/>
      <w:divBdr>
        <w:top w:val="none" w:sz="0" w:space="0" w:color="auto"/>
        <w:left w:val="none" w:sz="0" w:space="0" w:color="auto"/>
        <w:bottom w:val="none" w:sz="0" w:space="0" w:color="auto"/>
        <w:right w:val="none" w:sz="0" w:space="0" w:color="auto"/>
      </w:divBdr>
    </w:div>
    <w:div w:id="613829130">
      <w:bodyDiv w:val="1"/>
      <w:marLeft w:val="0"/>
      <w:marRight w:val="0"/>
      <w:marTop w:val="0"/>
      <w:marBottom w:val="0"/>
      <w:divBdr>
        <w:top w:val="none" w:sz="0" w:space="0" w:color="auto"/>
        <w:left w:val="none" w:sz="0" w:space="0" w:color="auto"/>
        <w:bottom w:val="none" w:sz="0" w:space="0" w:color="auto"/>
        <w:right w:val="none" w:sz="0" w:space="0" w:color="auto"/>
      </w:divBdr>
    </w:div>
    <w:div w:id="630592836">
      <w:bodyDiv w:val="1"/>
      <w:marLeft w:val="0"/>
      <w:marRight w:val="0"/>
      <w:marTop w:val="0"/>
      <w:marBottom w:val="0"/>
      <w:divBdr>
        <w:top w:val="none" w:sz="0" w:space="0" w:color="auto"/>
        <w:left w:val="none" w:sz="0" w:space="0" w:color="auto"/>
        <w:bottom w:val="none" w:sz="0" w:space="0" w:color="auto"/>
        <w:right w:val="none" w:sz="0" w:space="0" w:color="auto"/>
      </w:divBdr>
    </w:div>
    <w:div w:id="633408776">
      <w:bodyDiv w:val="1"/>
      <w:marLeft w:val="0"/>
      <w:marRight w:val="0"/>
      <w:marTop w:val="0"/>
      <w:marBottom w:val="0"/>
      <w:divBdr>
        <w:top w:val="none" w:sz="0" w:space="0" w:color="auto"/>
        <w:left w:val="none" w:sz="0" w:space="0" w:color="auto"/>
        <w:bottom w:val="none" w:sz="0" w:space="0" w:color="auto"/>
        <w:right w:val="none" w:sz="0" w:space="0" w:color="auto"/>
      </w:divBdr>
    </w:div>
    <w:div w:id="637339212">
      <w:bodyDiv w:val="1"/>
      <w:marLeft w:val="0"/>
      <w:marRight w:val="0"/>
      <w:marTop w:val="0"/>
      <w:marBottom w:val="0"/>
      <w:divBdr>
        <w:top w:val="none" w:sz="0" w:space="0" w:color="auto"/>
        <w:left w:val="none" w:sz="0" w:space="0" w:color="auto"/>
        <w:bottom w:val="none" w:sz="0" w:space="0" w:color="auto"/>
        <w:right w:val="none" w:sz="0" w:space="0" w:color="auto"/>
      </w:divBdr>
    </w:div>
    <w:div w:id="654337309">
      <w:bodyDiv w:val="1"/>
      <w:marLeft w:val="0"/>
      <w:marRight w:val="0"/>
      <w:marTop w:val="0"/>
      <w:marBottom w:val="0"/>
      <w:divBdr>
        <w:top w:val="none" w:sz="0" w:space="0" w:color="auto"/>
        <w:left w:val="none" w:sz="0" w:space="0" w:color="auto"/>
        <w:bottom w:val="none" w:sz="0" w:space="0" w:color="auto"/>
        <w:right w:val="none" w:sz="0" w:space="0" w:color="auto"/>
      </w:divBdr>
    </w:div>
    <w:div w:id="657269543">
      <w:bodyDiv w:val="1"/>
      <w:marLeft w:val="0"/>
      <w:marRight w:val="0"/>
      <w:marTop w:val="0"/>
      <w:marBottom w:val="0"/>
      <w:divBdr>
        <w:top w:val="none" w:sz="0" w:space="0" w:color="auto"/>
        <w:left w:val="none" w:sz="0" w:space="0" w:color="auto"/>
        <w:bottom w:val="none" w:sz="0" w:space="0" w:color="auto"/>
        <w:right w:val="none" w:sz="0" w:space="0" w:color="auto"/>
      </w:divBdr>
    </w:div>
    <w:div w:id="668290934">
      <w:bodyDiv w:val="1"/>
      <w:marLeft w:val="0"/>
      <w:marRight w:val="0"/>
      <w:marTop w:val="0"/>
      <w:marBottom w:val="0"/>
      <w:divBdr>
        <w:top w:val="none" w:sz="0" w:space="0" w:color="auto"/>
        <w:left w:val="none" w:sz="0" w:space="0" w:color="auto"/>
        <w:bottom w:val="none" w:sz="0" w:space="0" w:color="auto"/>
        <w:right w:val="none" w:sz="0" w:space="0" w:color="auto"/>
      </w:divBdr>
    </w:div>
    <w:div w:id="676463348">
      <w:bodyDiv w:val="1"/>
      <w:marLeft w:val="0"/>
      <w:marRight w:val="0"/>
      <w:marTop w:val="0"/>
      <w:marBottom w:val="0"/>
      <w:divBdr>
        <w:top w:val="none" w:sz="0" w:space="0" w:color="auto"/>
        <w:left w:val="none" w:sz="0" w:space="0" w:color="auto"/>
        <w:bottom w:val="none" w:sz="0" w:space="0" w:color="auto"/>
        <w:right w:val="none" w:sz="0" w:space="0" w:color="auto"/>
      </w:divBdr>
    </w:div>
    <w:div w:id="677318596">
      <w:bodyDiv w:val="1"/>
      <w:marLeft w:val="0"/>
      <w:marRight w:val="0"/>
      <w:marTop w:val="0"/>
      <w:marBottom w:val="0"/>
      <w:divBdr>
        <w:top w:val="none" w:sz="0" w:space="0" w:color="auto"/>
        <w:left w:val="none" w:sz="0" w:space="0" w:color="auto"/>
        <w:bottom w:val="none" w:sz="0" w:space="0" w:color="auto"/>
        <w:right w:val="none" w:sz="0" w:space="0" w:color="auto"/>
      </w:divBdr>
    </w:div>
    <w:div w:id="684749515">
      <w:bodyDiv w:val="1"/>
      <w:marLeft w:val="0"/>
      <w:marRight w:val="0"/>
      <w:marTop w:val="0"/>
      <w:marBottom w:val="0"/>
      <w:divBdr>
        <w:top w:val="none" w:sz="0" w:space="0" w:color="auto"/>
        <w:left w:val="none" w:sz="0" w:space="0" w:color="auto"/>
        <w:bottom w:val="none" w:sz="0" w:space="0" w:color="auto"/>
        <w:right w:val="none" w:sz="0" w:space="0" w:color="auto"/>
      </w:divBdr>
    </w:div>
    <w:div w:id="685710229">
      <w:bodyDiv w:val="1"/>
      <w:marLeft w:val="0"/>
      <w:marRight w:val="0"/>
      <w:marTop w:val="0"/>
      <w:marBottom w:val="0"/>
      <w:divBdr>
        <w:top w:val="none" w:sz="0" w:space="0" w:color="auto"/>
        <w:left w:val="none" w:sz="0" w:space="0" w:color="auto"/>
        <w:bottom w:val="none" w:sz="0" w:space="0" w:color="auto"/>
        <w:right w:val="none" w:sz="0" w:space="0" w:color="auto"/>
      </w:divBdr>
    </w:div>
    <w:div w:id="687878744">
      <w:bodyDiv w:val="1"/>
      <w:marLeft w:val="0"/>
      <w:marRight w:val="0"/>
      <w:marTop w:val="0"/>
      <w:marBottom w:val="0"/>
      <w:divBdr>
        <w:top w:val="none" w:sz="0" w:space="0" w:color="auto"/>
        <w:left w:val="none" w:sz="0" w:space="0" w:color="auto"/>
        <w:bottom w:val="none" w:sz="0" w:space="0" w:color="auto"/>
        <w:right w:val="none" w:sz="0" w:space="0" w:color="auto"/>
      </w:divBdr>
    </w:div>
    <w:div w:id="705561648">
      <w:bodyDiv w:val="1"/>
      <w:marLeft w:val="0"/>
      <w:marRight w:val="0"/>
      <w:marTop w:val="0"/>
      <w:marBottom w:val="0"/>
      <w:divBdr>
        <w:top w:val="none" w:sz="0" w:space="0" w:color="auto"/>
        <w:left w:val="none" w:sz="0" w:space="0" w:color="auto"/>
        <w:bottom w:val="none" w:sz="0" w:space="0" w:color="auto"/>
        <w:right w:val="none" w:sz="0" w:space="0" w:color="auto"/>
      </w:divBdr>
    </w:div>
    <w:div w:id="709306977">
      <w:bodyDiv w:val="1"/>
      <w:marLeft w:val="0"/>
      <w:marRight w:val="0"/>
      <w:marTop w:val="0"/>
      <w:marBottom w:val="0"/>
      <w:divBdr>
        <w:top w:val="none" w:sz="0" w:space="0" w:color="auto"/>
        <w:left w:val="none" w:sz="0" w:space="0" w:color="auto"/>
        <w:bottom w:val="none" w:sz="0" w:space="0" w:color="auto"/>
        <w:right w:val="none" w:sz="0" w:space="0" w:color="auto"/>
      </w:divBdr>
    </w:div>
    <w:div w:id="720909398">
      <w:bodyDiv w:val="1"/>
      <w:marLeft w:val="0"/>
      <w:marRight w:val="0"/>
      <w:marTop w:val="0"/>
      <w:marBottom w:val="0"/>
      <w:divBdr>
        <w:top w:val="none" w:sz="0" w:space="0" w:color="auto"/>
        <w:left w:val="none" w:sz="0" w:space="0" w:color="auto"/>
        <w:bottom w:val="none" w:sz="0" w:space="0" w:color="auto"/>
        <w:right w:val="none" w:sz="0" w:space="0" w:color="auto"/>
      </w:divBdr>
    </w:div>
    <w:div w:id="724722820">
      <w:bodyDiv w:val="1"/>
      <w:marLeft w:val="0"/>
      <w:marRight w:val="0"/>
      <w:marTop w:val="0"/>
      <w:marBottom w:val="0"/>
      <w:divBdr>
        <w:top w:val="none" w:sz="0" w:space="0" w:color="auto"/>
        <w:left w:val="none" w:sz="0" w:space="0" w:color="auto"/>
        <w:bottom w:val="none" w:sz="0" w:space="0" w:color="auto"/>
        <w:right w:val="none" w:sz="0" w:space="0" w:color="auto"/>
      </w:divBdr>
    </w:div>
    <w:div w:id="725690423">
      <w:bodyDiv w:val="1"/>
      <w:marLeft w:val="0"/>
      <w:marRight w:val="0"/>
      <w:marTop w:val="0"/>
      <w:marBottom w:val="0"/>
      <w:divBdr>
        <w:top w:val="none" w:sz="0" w:space="0" w:color="auto"/>
        <w:left w:val="none" w:sz="0" w:space="0" w:color="auto"/>
        <w:bottom w:val="none" w:sz="0" w:space="0" w:color="auto"/>
        <w:right w:val="none" w:sz="0" w:space="0" w:color="auto"/>
      </w:divBdr>
    </w:div>
    <w:div w:id="745146919">
      <w:bodyDiv w:val="1"/>
      <w:marLeft w:val="0"/>
      <w:marRight w:val="0"/>
      <w:marTop w:val="0"/>
      <w:marBottom w:val="0"/>
      <w:divBdr>
        <w:top w:val="none" w:sz="0" w:space="0" w:color="auto"/>
        <w:left w:val="none" w:sz="0" w:space="0" w:color="auto"/>
        <w:bottom w:val="none" w:sz="0" w:space="0" w:color="auto"/>
        <w:right w:val="none" w:sz="0" w:space="0" w:color="auto"/>
      </w:divBdr>
    </w:div>
    <w:div w:id="750780489">
      <w:bodyDiv w:val="1"/>
      <w:marLeft w:val="0"/>
      <w:marRight w:val="0"/>
      <w:marTop w:val="0"/>
      <w:marBottom w:val="0"/>
      <w:divBdr>
        <w:top w:val="none" w:sz="0" w:space="0" w:color="auto"/>
        <w:left w:val="none" w:sz="0" w:space="0" w:color="auto"/>
        <w:bottom w:val="none" w:sz="0" w:space="0" w:color="auto"/>
        <w:right w:val="none" w:sz="0" w:space="0" w:color="auto"/>
      </w:divBdr>
    </w:div>
    <w:div w:id="752043100">
      <w:bodyDiv w:val="1"/>
      <w:marLeft w:val="0"/>
      <w:marRight w:val="0"/>
      <w:marTop w:val="0"/>
      <w:marBottom w:val="0"/>
      <w:divBdr>
        <w:top w:val="none" w:sz="0" w:space="0" w:color="auto"/>
        <w:left w:val="none" w:sz="0" w:space="0" w:color="auto"/>
        <w:bottom w:val="none" w:sz="0" w:space="0" w:color="auto"/>
        <w:right w:val="none" w:sz="0" w:space="0" w:color="auto"/>
      </w:divBdr>
    </w:div>
    <w:div w:id="758719452">
      <w:bodyDiv w:val="1"/>
      <w:marLeft w:val="0"/>
      <w:marRight w:val="0"/>
      <w:marTop w:val="0"/>
      <w:marBottom w:val="0"/>
      <w:divBdr>
        <w:top w:val="none" w:sz="0" w:space="0" w:color="auto"/>
        <w:left w:val="none" w:sz="0" w:space="0" w:color="auto"/>
        <w:bottom w:val="none" w:sz="0" w:space="0" w:color="auto"/>
        <w:right w:val="none" w:sz="0" w:space="0" w:color="auto"/>
      </w:divBdr>
    </w:div>
    <w:div w:id="775518355">
      <w:bodyDiv w:val="1"/>
      <w:marLeft w:val="0"/>
      <w:marRight w:val="0"/>
      <w:marTop w:val="0"/>
      <w:marBottom w:val="0"/>
      <w:divBdr>
        <w:top w:val="none" w:sz="0" w:space="0" w:color="auto"/>
        <w:left w:val="none" w:sz="0" w:space="0" w:color="auto"/>
        <w:bottom w:val="none" w:sz="0" w:space="0" w:color="auto"/>
        <w:right w:val="none" w:sz="0" w:space="0" w:color="auto"/>
      </w:divBdr>
    </w:div>
    <w:div w:id="775709089">
      <w:bodyDiv w:val="1"/>
      <w:marLeft w:val="0"/>
      <w:marRight w:val="0"/>
      <w:marTop w:val="0"/>
      <w:marBottom w:val="0"/>
      <w:divBdr>
        <w:top w:val="none" w:sz="0" w:space="0" w:color="auto"/>
        <w:left w:val="none" w:sz="0" w:space="0" w:color="auto"/>
        <w:bottom w:val="none" w:sz="0" w:space="0" w:color="auto"/>
        <w:right w:val="none" w:sz="0" w:space="0" w:color="auto"/>
      </w:divBdr>
    </w:div>
    <w:div w:id="800919676">
      <w:bodyDiv w:val="1"/>
      <w:marLeft w:val="0"/>
      <w:marRight w:val="0"/>
      <w:marTop w:val="0"/>
      <w:marBottom w:val="0"/>
      <w:divBdr>
        <w:top w:val="none" w:sz="0" w:space="0" w:color="auto"/>
        <w:left w:val="none" w:sz="0" w:space="0" w:color="auto"/>
        <w:bottom w:val="none" w:sz="0" w:space="0" w:color="auto"/>
        <w:right w:val="none" w:sz="0" w:space="0" w:color="auto"/>
      </w:divBdr>
    </w:div>
    <w:div w:id="801313189">
      <w:bodyDiv w:val="1"/>
      <w:marLeft w:val="0"/>
      <w:marRight w:val="0"/>
      <w:marTop w:val="0"/>
      <w:marBottom w:val="0"/>
      <w:divBdr>
        <w:top w:val="none" w:sz="0" w:space="0" w:color="auto"/>
        <w:left w:val="none" w:sz="0" w:space="0" w:color="auto"/>
        <w:bottom w:val="none" w:sz="0" w:space="0" w:color="auto"/>
        <w:right w:val="none" w:sz="0" w:space="0" w:color="auto"/>
      </w:divBdr>
    </w:div>
    <w:div w:id="808980669">
      <w:bodyDiv w:val="1"/>
      <w:marLeft w:val="0"/>
      <w:marRight w:val="0"/>
      <w:marTop w:val="0"/>
      <w:marBottom w:val="0"/>
      <w:divBdr>
        <w:top w:val="none" w:sz="0" w:space="0" w:color="auto"/>
        <w:left w:val="none" w:sz="0" w:space="0" w:color="auto"/>
        <w:bottom w:val="none" w:sz="0" w:space="0" w:color="auto"/>
        <w:right w:val="none" w:sz="0" w:space="0" w:color="auto"/>
      </w:divBdr>
    </w:div>
    <w:div w:id="810175833">
      <w:bodyDiv w:val="1"/>
      <w:marLeft w:val="0"/>
      <w:marRight w:val="0"/>
      <w:marTop w:val="0"/>
      <w:marBottom w:val="0"/>
      <w:divBdr>
        <w:top w:val="none" w:sz="0" w:space="0" w:color="auto"/>
        <w:left w:val="none" w:sz="0" w:space="0" w:color="auto"/>
        <w:bottom w:val="none" w:sz="0" w:space="0" w:color="auto"/>
        <w:right w:val="none" w:sz="0" w:space="0" w:color="auto"/>
      </w:divBdr>
    </w:div>
    <w:div w:id="818767137">
      <w:bodyDiv w:val="1"/>
      <w:marLeft w:val="0"/>
      <w:marRight w:val="0"/>
      <w:marTop w:val="0"/>
      <w:marBottom w:val="0"/>
      <w:divBdr>
        <w:top w:val="none" w:sz="0" w:space="0" w:color="auto"/>
        <w:left w:val="none" w:sz="0" w:space="0" w:color="auto"/>
        <w:bottom w:val="none" w:sz="0" w:space="0" w:color="auto"/>
        <w:right w:val="none" w:sz="0" w:space="0" w:color="auto"/>
      </w:divBdr>
    </w:div>
    <w:div w:id="819929318">
      <w:bodyDiv w:val="1"/>
      <w:marLeft w:val="0"/>
      <w:marRight w:val="0"/>
      <w:marTop w:val="0"/>
      <w:marBottom w:val="0"/>
      <w:divBdr>
        <w:top w:val="none" w:sz="0" w:space="0" w:color="auto"/>
        <w:left w:val="none" w:sz="0" w:space="0" w:color="auto"/>
        <w:bottom w:val="none" w:sz="0" w:space="0" w:color="auto"/>
        <w:right w:val="none" w:sz="0" w:space="0" w:color="auto"/>
      </w:divBdr>
    </w:div>
    <w:div w:id="832257956">
      <w:bodyDiv w:val="1"/>
      <w:marLeft w:val="0"/>
      <w:marRight w:val="0"/>
      <w:marTop w:val="0"/>
      <w:marBottom w:val="0"/>
      <w:divBdr>
        <w:top w:val="none" w:sz="0" w:space="0" w:color="auto"/>
        <w:left w:val="none" w:sz="0" w:space="0" w:color="auto"/>
        <w:bottom w:val="none" w:sz="0" w:space="0" w:color="auto"/>
        <w:right w:val="none" w:sz="0" w:space="0" w:color="auto"/>
      </w:divBdr>
    </w:div>
    <w:div w:id="836185897">
      <w:bodyDiv w:val="1"/>
      <w:marLeft w:val="0"/>
      <w:marRight w:val="0"/>
      <w:marTop w:val="0"/>
      <w:marBottom w:val="0"/>
      <w:divBdr>
        <w:top w:val="none" w:sz="0" w:space="0" w:color="auto"/>
        <w:left w:val="none" w:sz="0" w:space="0" w:color="auto"/>
        <w:bottom w:val="none" w:sz="0" w:space="0" w:color="auto"/>
        <w:right w:val="none" w:sz="0" w:space="0" w:color="auto"/>
      </w:divBdr>
    </w:div>
    <w:div w:id="839389509">
      <w:bodyDiv w:val="1"/>
      <w:marLeft w:val="0"/>
      <w:marRight w:val="0"/>
      <w:marTop w:val="0"/>
      <w:marBottom w:val="0"/>
      <w:divBdr>
        <w:top w:val="none" w:sz="0" w:space="0" w:color="auto"/>
        <w:left w:val="none" w:sz="0" w:space="0" w:color="auto"/>
        <w:bottom w:val="none" w:sz="0" w:space="0" w:color="auto"/>
        <w:right w:val="none" w:sz="0" w:space="0" w:color="auto"/>
      </w:divBdr>
    </w:div>
    <w:div w:id="848983533">
      <w:bodyDiv w:val="1"/>
      <w:marLeft w:val="0"/>
      <w:marRight w:val="0"/>
      <w:marTop w:val="0"/>
      <w:marBottom w:val="0"/>
      <w:divBdr>
        <w:top w:val="none" w:sz="0" w:space="0" w:color="auto"/>
        <w:left w:val="none" w:sz="0" w:space="0" w:color="auto"/>
        <w:bottom w:val="none" w:sz="0" w:space="0" w:color="auto"/>
        <w:right w:val="none" w:sz="0" w:space="0" w:color="auto"/>
      </w:divBdr>
    </w:div>
    <w:div w:id="857162009">
      <w:bodyDiv w:val="1"/>
      <w:marLeft w:val="0"/>
      <w:marRight w:val="0"/>
      <w:marTop w:val="0"/>
      <w:marBottom w:val="0"/>
      <w:divBdr>
        <w:top w:val="none" w:sz="0" w:space="0" w:color="auto"/>
        <w:left w:val="none" w:sz="0" w:space="0" w:color="auto"/>
        <w:bottom w:val="none" w:sz="0" w:space="0" w:color="auto"/>
        <w:right w:val="none" w:sz="0" w:space="0" w:color="auto"/>
      </w:divBdr>
    </w:div>
    <w:div w:id="863327855">
      <w:bodyDiv w:val="1"/>
      <w:marLeft w:val="0"/>
      <w:marRight w:val="0"/>
      <w:marTop w:val="0"/>
      <w:marBottom w:val="0"/>
      <w:divBdr>
        <w:top w:val="none" w:sz="0" w:space="0" w:color="auto"/>
        <w:left w:val="none" w:sz="0" w:space="0" w:color="auto"/>
        <w:bottom w:val="none" w:sz="0" w:space="0" w:color="auto"/>
        <w:right w:val="none" w:sz="0" w:space="0" w:color="auto"/>
      </w:divBdr>
    </w:div>
    <w:div w:id="865564766">
      <w:bodyDiv w:val="1"/>
      <w:marLeft w:val="0"/>
      <w:marRight w:val="0"/>
      <w:marTop w:val="0"/>
      <w:marBottom w:val="0"/>
      <w:divBdr>
        <w:top w:val="none" w:sz="0" w:space="0" w:color="auto"/>
        <w:left w:val="none" w:sz="0" w:space="0" w:color="auto"/>
        <w:bottom w:val="none" w:sz="0" w:space="0" w:color="auto"/>
        <w:right w:val="none" w:sz="0" w:space="0" w:color="auto"/>
      </w:divBdr>
    </w:div>
    <w:div w:id="873466082">
      <w:bodyDiv w:val="1"/>
      <w:marLeft w:val="0"/>
      <w:marRight w:val="0"/>
      <w:marTop w:val="0"/>
      <w:marBottom w:val="0"/>
      <w:divBdr>
        <w:top w:val="none" w:sz="0" w:space="0" w:color="auto"/>
        <w:left w:val="none" w:sz="0" w:space="0" w:color="auto"/>
        <w:bottom w:val="none" w:sz="0" w:space="0" w:color="auto"/>
        <w:right w:val="none" w:sz="0" w:space="0" w:color="auto"/>
      </w:divBdr>
    </w:div>
    <w:div w:id="877934920">
      <w:bodyDiv w:val="1"/>
      <w:marLeft w:val="0"/>
      <w:marRight w:val="0"/>
      <w:marTop w:val="0"/>
      <w:marBottom w:val="0"/>
      <w:divBdr>
        <w:top w:val="none" w:sz="0" w:space="0" w:color="auto"/>
        <w:left w:val="none" w:sz="0" w:space="0" w:color="auto"/>
        <w:bottom w:val="none" w:sz="0" w:space="0" w:color="auto"/>
        <w:right w:val="none" w:sz="0" w:space="0" w:color="auto"/>
      </w:divBdr>
    </w:div>
    <w:div w:id="880093633">
      <w:bodyDiv w:val="1"/>
      <w:marLeft w:val="0"/>
      <w:marRight w:val="0"/>
      <w:marTop w:val="0"/>
      <w:marBottom w:val="0"/>
      <w:divBdr>
        <w:top w:val="none" w:sz="0" w:space="0" w:color="auto"/>
        <w:left w:val="none" w:sz="0" w:space="0" w:color="auto"/>
        <w:bottom w:val="none" w:sz="0" w:space="0" w:color="auto"/>
        <w:right w:val="none" w:sz="0" w:space="0" w:color="auto"/>
      </w:divBdr>
    </w:div>
    <w:div w:id="898707413">
      <w:bodyDiv w:val="1"/>
      <w:marLeft w:val="0"/>
      <w:marRight w:val="0"/>
      <w:marTop w:val="0"/>
      <w:marBottom w:val="0"/>
      <w:divBdr>
        <w:top w:val="none" w:sz="0" w:space="0" w:color="auto"/>
        <w:left w:val="none" w:sz="0" w:space="0" w:color="auto"/>
        <w:bottom w:val="none" w:sz="0" w:space="0" w:color="auto"/>
        <w:right w:val="none" w:sz="0" w:space="0" w:color="auto"/>
      </w:divBdr>
    </w:div>
    <w:div w:id="899559690">
      <w:bodyDiv w:val="1"/>
      <w:marLeft w:val="0"/>
      <w:marRight w:val="0"/>
      <w:marTop w:val="0"/>
      <w:marBottom w:val="0"/>
      <w:divBdr>
        <w:top w:val="none" w:sz="0" w:space="0" w:color="auto"/>
        <w:left w:val="none" w:sz="0" w:space="0" w:color="auto"/>
        <w:bottom w:val="none" w:sz="0" w:space="0" w:color="auto"/>
        <w:right w:val="none" w:sz="0" w:space="0" w:color="auto"/>
      </w:divBdr>
    </w:div>
    <w:div w:id="909926684">
      <w:bodyDiv w:val="1"/>
      <w:marLeft w:val="0"/>
      <w:marRight w:val="0"/>
      <w:marTop w:val="0"/>
      <w:marBottom w:val="0"/>
      <w:divBdr>
        <w:top w:val="none" w:sz="0" w:space="0" w:color="auto"/>
        <w:left w:val="none" w:sz="0" w:space="0" w:color="auto"/>
        <w:bottom w:val="none" w:sz="0" w:space="0" w:color="auto"/>
        <w:right w:val="none" w:sz="0" w:space="0" w:color="auto"/>
      </w:divBdr>
    </w:div>
    <w:div w:id="912005779">
      <w:bodyDiv w:val="1"/>
      <w:marLeft w:val="0"/>
      <w:marRight w:val="0"/>
      <w:marTop w:val="0"/>
      <w:marBottom w:val="0"/>
      <w:divBdr>
        <w:top w:val="none" w:sz="0" w:space="0" w:color="auto"/>
        <w:left w:val="none" w:sz="0" w:space="0" w:color="auto"/>
        <w:bottom w:val="none" w:sz="0" w:space="0" w:color="auto"/>
        <w:right w:val="none" w:sz="0" w:space="0" w:color="auto"/>
      </w:divBdr>
    </w:div>
    <w:div w:id="919601649">
      <w:bodyDiv w:val="1"/>
      <w:marLeft w:val="0"/>
      <w:marRight w:val="0"/>
      <w:marTop w:val="0"/>
      <w:marBottom w:val="0"/>
      <w:divBdr>
        <w:top w:val="none" w:sz="0" w:space="0" w:color="auto"/>
        <w:left w:val="none" w:sz="0" w:space="0" w:color="auto"/>
        <w:bottom w:val="none" w:sz="0" w:space="0" w:color="auto"/>
        <w:right w:val="none" w:sz="0" w:space="0" w:color="auto"/>
      </w:divBdr>
    </w:div>
    <w:div w:id="920524419">
      <w:bodyDiv w:val="1"/>
      <w:marLeft w:val="0"/>
      <w:marRight w:val="0"/>
      <w:marTop w:val="0"/>
      <w:marBottom w:val="0"/>
      <w:divBdr>
        <w:top w:val="none" w:sz="0" w:space="0" w:color="auto"/>
        <w:left w:val="none" w:sz="0" w:space="0" w:color="auto"/>
        <w:bottom w:val="none" w:sz="0" w:space="0" w:color="auto"/>
        <w:right w:val="none" w:sz="0" w:space="0" w:color="auto"/>
      </w:divBdr>
    </w:div>
    <w:div w:id="935020255">
      <w:bodyDiv w:val="1"/>
      <w:marLeft w:val="0"/>
      <w:marRight w:val="0"/>
      <w:marTop w:val="0"/>
      <w:marBottom w:val="0"/>
      <w:divBdr>
        <w:top w:val="none" w:sz="0" w:space="0" w:color="auto"/>
        <w:left w:val="none" w:sz="0" w:space="0" w:color="auto"/>
        <w:bottom w:val="none" w:sz="0" w:space="0" w:color="auto"/>
        <w:right w:val="none" w:sz="0" w:space="0" w:color="auto"/>
      </w:divBdr>
    </w:div>
    <w:div w:id="942345123">
      <w:bodyDiv w:val="1"/>
      <w:marLeft w:val="0"/>
      <w:marRight w:val="0"/>
      <w:marTop w:val="0"/>
      <w:marBottom w:val="0"/>
      <w:divBdr>
        <w:top w:val="none" w:sz="0" w:space="0" w:color="auto"/>
        <w:left w:val="none" w:sz="0" w:space="0" w:color="auto"/>
        <w:bottom w:val="none" w:sz="0" w:space="0" w:color="auto"/>
        <w:right w:val="none" w:sz="0" w:space="0" w:color="auto"/>
      </w:divBdr>
    </w:div>
    <w:div w:id="943922663">
      <w:bodyDiv w:val="1"/>
      <w:marLeft w:val="0"/>
      <w:marRight w:val="0"/>
      <w:marTop w:val="0"/>
      <w:marBottom w:val="0"/>
      <w:divBdr>
        <w:top w:val="none" w:sz="0" w:space="0" w:color="auto"/>
        <w:left w:val="none" w:sz="0" w:space="0" w:color="auto"/>
        <w:bottom w:val="none" w:sz="0" w:space="0" w:color="auto"/>
        <w:right w:val="none" w:sz="0" w:space="0" w:color="auto"/>
      </w:divBdr>
    </w:div>
    <w:div w:id="945309329">
      <w:bodyDiv w:val="1"/>
      <w:marLeft w:val="0"/>
      <w:marRight w:val="0"/>
      <w:marTop w:val="0"/>
      <w:marBottom w:val="0"/>
      <w:divBdr>
        <w:top w:val="none" w:sz="0" w:space="0" w:color="auto"/>
        <w:left w:val="none" w:sz="0" w:space="0" w:color="auto"/>
        <w:bottom w:val="none" w:sz="0" w:space="0" w:color="auto"/>
        <w:right w:val="none" w:sz="0" w:space="0" w:color="auto"/>
      </w:divBdr>
    </w:div>
    <w:div w:id="946347079">
      <w:bodyDiv w:val="1"/>
      <w:marLeft w:val="0"/>
      <w:marRight w:val="0"/>
      <w:marTop w:val="0"/>
      <w:marBottom w:val="0"/>
      <w:divBdr>
        <w:top w:val="none" w:sz="0" w:space="0" w:color="auto"/>
        <w:left w:val="none" w:sz="0" w:space="0" w:color="auto"/>
        <w:bottom w:val="none" w:sz="0" w:space="0" w:color="auto"/>
        <w:right w:val="none" w:sz="0" w:space="0" w:color="auto"/>
      </w:divBdr>
    </w:div>
    <w:div w:id="952593415">
      <w:bodyDiv w:val="1"/>
      <w:marLeft w:val="0"/>
      <w:marRight w:val="0"/>
      <w:marTop w:val="0"/>
      <w:marBottom w:val="0"/>
      <w:divBdr>
        <w:top w:val="none" w:sz="0" w:space="0" w:color="auto"/>
        <w:left w:val="none" w:sz="0" w:space="0" w:color="auto"/>
        <w:bottom w:val="none" w:sz="0" w:space="0" w:color="auto"/>
        <w:right w:val="none" w:sz="0" w:space="0" w:color="auto"/>
      </w:divBdr>
    </w:div>
    <w:div w:id="966355616">
      <w:bodyDiv w:val="1"/>
      <w:marLeft w:val="0"/>
      <w:marRight w:val="0"/>
      <w:marTop w:val="0"/>
      <w:marBottom w:val="0"/>
      <w:divBdr>
        <w:top w:val="none" w:sz="0" w:space="0" w:color="auto"/>
        <w:left w:val="none" w:sz="0" w:space="0" w:color="auto"/>
        <w:bottom w:val="none" w:sz="0" w:space="0" w:color="auto"/>
        <w:right w:val="none" w:sz="0" w:space="0" w:color="auto"/>
      </w:divBdr>
    </w:div>
    <w:div w:id="968896325">
      <w:bodyDiv w:val="1"/>
      <w:marLeft w:val="0"/>
      <w:marRight w:val="0"/>
      <w:marTop w:val="0"/>
      <w:marBottom w:val="0"/>
      <w:divBdr>
        <w:top w:val="none" w:sz="0" w:space="0" w:color="auto"/>
        <w:left w:val="none" w:sz="0" w:space="0" w:color="auto"/>
        <w:bottom w:val="none" w:sz="0" w:space="0" w:color="auto"/>
        <w:right w:val="none" w:sz="0" w:space="0" w:color="auto"/>
      </w:divBdr>
    </w:div>
    <w:div w:id="973172561">
      <w:bodyDiv w:val="1"/>
      <w:marLeft w:val="0"/>
      <w:marRight w:val="0"/>
      <w:marTop w:val="0"/>
      <w:marBottom w:val="0"/>
      <w:divBdr>
        <w:top w:val="none" w:sz="0" w:space="0" w:color="auto"/>
        <w:left w:val="none" w:sz="0" w:space="0" w:color="auto"/>
        <w:bottom w:val="none" w:sz="0" w:space="0" w:color="auto"/>
        <w:right w:val="none" w:sz="0" w:space="0" w:color="auto"/>
      </w:divBdr>
    </w:div>
    <w:div w:id="991913220">
      <w:bodyDiv w:val="1"/>
      <w:marLeft w:val="0"/>
      <w:marRight w:val="0"/>
      <w:marTop w:val="0"/>
      <w:marBottom w:val="0"/>
      <w:divBdr>
        <w:top w:val="none" w:sz="0" w:space="0" w:color="auto"/>
        <w:left w:val="none" w:sz="0" w:space="0" w:color="auto"/>
        <w:bottom w:val="none" w:sz="0" w:space="0" w:color="auto"/>
        <w:right w:val="none" w:sz="0" w:space="0" w:color="auto"/>
      </w:divBdr>
    </w:div>
    <w:div w:id="998733417">
      <w:bodyDiv w:val="1"/>
      <w:marLeft w:val="0"/>
      <w:marRight w:val="0"/>
      <w:marTop w:val="0"/>
      <w:marBottom w:val="0"/>
      <w:divBdr>
        <w:top w:val="none" w:sz="0" w:space="0" w:color="auto"/>
        <w:left w:val="none" w:sz="0" w:space="0" w:color="auto"/>
        <w:bottom w:val="none" w:sz="0" w:space="0" w:color="auto"/>
        <w:right w:val="none" w:sz="0" w:space="0" w:color="auto"/>
      </w:divBdr>
    </w:div>
    <w:div w:id="1002969107">
      <w:bodyDiv w:val="1"/>
      <w:marLeft w:val="0"/>
      <w:marRight w:val="0"/>
      <w:marTop w:val="0"/>
      <w:marBottom w:val="0"/>
      <w:divBdr>
        <w:top w:val="none" w:sz="0" w:space="0" w:color="auto"/>
        <w:left w:val="none" w:sz="0" w:space="0" w:color="auto"/>
        <w:bottom w:val="none" w:sz="0" w:space="0" w:color="auto"/>
        <w:right w:val="none" w:sz="0" w:space="0" w:color="auto"/>
      </w:divBdr>
    </w:div>
    <w:div w:id="1030649120">
      <w:bodyDiv w:val="1"/>
      <w:marLeft w:val="0"/>
      <w:marRight w:val="0"/>
      <w:marTop w:val="0"/>
      <w:marBottom w:val="0"/>
      <w:divBdr>
        <w:top w:val="none" w:sz="0" w:space="0" w:color="auto"/>
        <w:left w:val="none" w:sz="0" w:space="0" w:color="auto"/>
        <w:bottom w:val="none" w:sz="0" w:space="0" w:color="auto"/>
        <w:right w:val="none" w:sz="0" w:space="0" w:color="auto"/>
      </w:divBdr>
    </w:div>
    <w:div w:id="1036810296">
      <w:bodyDiv w:val="1"/>
      <w:marLeft w:val="0"/>
      <w:marRight w:val="0"/>
      <w:marTop w:val="0"/>
      <w:marBottom w:val="0"/>
      <w:divBdr>
        <w:top w:val="none" w:sz="0" w:space="0" w:color="auto"/>
        <w:left w:val="none" w:sz="0" w:space="0" w:color="auto"/>
        <w:bottom w:val="none" w:sz="0" w:space="0" w:color="auto"/>
        <w:right w:val="none" w:sz="0" w:space="0" w:color="auto"/>
      </w:divBdr>
    </w:div>
    <w:div w:id="1043016819">
      <w:bodyDiv w:val="1"/>
      <w:marLeft w:val="0"/>
      <w:marRight w:val="0"/>
      <w:marTop w:val="0"/>
      <w:marBottom w:val="0"/>
      <w:divBdr>
        <w:top w:val="none" w:sz="0" w:space="0" w:color="auto"/>
        <w:left w:val="none" w:sz="0" w:space="0" w:color="auto"/>
        <w:bottom w:val="none" w:sz="0" w:space="0" w:color="auto"/>
        <w:right w:val="none" w:sz="0" w:space="0" w:color="auto"/>
      </w:divBdr>
    </w:div>
    <w:div w:id="1045981625">
      <w:bodyDiv w:val="1"/>
      <w:marLeft w:val="0"/>
      <w:marRight w:val="0"/>
      <w:marTop w:val="0"/>
      <w:marBottom w:val="0"/>
      <w:divBdr>
        <w:top w:val="none" w:sz="0" w:space="0" w:color="auto"/>
        <w:left w:val="none" w:sz="0" w:space="0" w:color="auto"/>
        <w:bottom w:val="none" w:sz="0" w:space="0" w:color="auto"/>
        <w:right w:val="none" w:sz="0" w:space="0" w:color="auto"/>
      </w:divBdr>
    </w:div>
    <w:div w:id="1052534695">
      <w:bodyDiv w:val="1"/>
      <w:marLeft w:val="0"/>
      <w:marRight w:val="0"/>
      <w:marTop w:val="0"/>
      <w:marBottom w:val="0"/>
      <w:divBdr>
        <w:top w:val="none" w:sz="0" w:space="0" w:color="auto"/>
        <w:left w:val="none" w:sz="0" w:space="0" w:color="auto"/>
        <w:bottom w:val="none" w:sz="0" w:space="0" w:color="auto"/>
        <w:right w:val="none" w:sz="0" w:space="0" w:color="auto"/>
      </w:divBdr>
    </w:div>
    <w:div w:id="1057439336">
      <w:bodyDiv w:val="1"/>
      <w:marLeft w:val="0"/>
      <w:marRight w:val="0"/>
      <w:marTop w:val="0"/>
      <w:marBottom w:val="0"/>
      <w:divBdr>
        <w:top w:val="none" w:sz="0" w:space="0" w:color="auto"/>
        <w:left w:val="none" w:sz="0" w:space="0" w:color="auto"/>
        <w:bottom w:val="none" w:sz="0" w:space="0" w:color="auto"/>
        <w:right w:val="none" w:sz="0" w:space="0" w:color="auto"/>
      </w:divBdr>
    </w:div>
    <w:div w:id="1065178826">
      <w:bodyDiv w:val="1"/>
      <w:marLeft w:val="0"/>
      <w:marRight w:val="0"/>
      <w:marTop w:val="0"/>
      <w:marBottom w:val="0"/>
      <w:divBdr>
        <w:top w:val="none" w:sz="0" w:space="0" w:color="auto"/>
        <w:left w:val="none" w:sz="0" w:space="0" w:color="auto"/>
        <w:bottom w:val="none" w:sz="0" w:space="0" w:color="auto"/>
        <w:right w:val="none" w:sz="0" w:space="0" w:color="auto"/>
      </w:divBdr>
    </w:div>
    <w:div w:id="1088385027">
      <w:bodyDiv w:val="1"/>
      <w:marLeft w:val="0"/>
      <w:marRight w:val="0"/>
      <w:marTop w:val="0"/>
      <w:marBottom w:val="0"/>
      <w:divBdr>
        <w:top w:val="none" w:sz="0" w:space="0" w:color="auto"/>
        <w:left w:val="none" w:sz="0" w:space="0" w:color="auto"/>
        <w:bottom w:val="none" w:sz="0" w:space="0" w:color="auto"/>
        <w:right w:val="none" w:sz="0" w:space="0" w:color="auto"/>
      </w:divBdr>
    </w:div>
    <w:div w:id="1093166754">
      <w:bodyDiv w:val="1"/>
      <w:marLeft w:val="0"/>
      <w:marRight w:val="0"/>
      <w:marTop w:val="0"/>
      <w:marBottom w:val="0"/>
      <w:divBdr>
        <w:top w:val="none" w:sz="0" w:space="0" w:color="auto"/>
        <w:left w:val="none" w:sz="0" w:space="0" w:color="auto"/>
        <w:bottom w:val="none" w:sz="0" w:space="0" w:color="auto"/>
        <w:right w:val="none" w:sz="0" w:space="0" w:color="auto"/>
      </w:divBdr>
    </w:div>
    <w:div w:id="1097293076">
      <w:bodyDiv w:val="1"/>
      <w:marLeft w:val="0"/>
      <w:marRight w:val="0"/>
      <w:marTop w:val="0"/>
      <w:marBottom w:val="0"/>
      <w:divBdr>
        <w:top w:val="none" w:sz="0" w:space="0" w:color="auto"/>
        <w:left w:val="none" w:sz="0" w:space="0" w:color="auto"/>
        <w:bottom w:val="none" w:sz="0" w:space="0" w:color="auto"/>
        <w:right w:val="none" w:sz="0" w:space="0" w:color="auto"/>
      </w:divBdr>
    </w:div>
    <w:div w:id="1104544181">
      <w:bodyDiv w:val="1"/>
      <w:marLeft w:val="0"/>
      <w:marRight w:val="0"/>
      <w:marTop w:val="0"/>
      <w:marBottom w:val="0"/>
      <w:divBdr>
        <w:top w:val="none" w:sz="0" w:space="0" w:color="auto"/>
        <w:left w:val="none" w:sz="0" w:space="0" w:color="auto"/>
        <w:bottom w:val="none" w:sz="0" w:space="0" w:color="auto"/>
        <w:right w:val="none" w:sz="0" w:space="0" w:color="auto"/>
      </w:divBdr>
    </w:div>
    <w:div w:id="1106538963">
      <w:bodyDiv w:val="1"/>
      <w:marLeft w:val="0"/>
      <w:marRight w:val="0"/>
      <w:marTop w:val="0"/>
      <w:marBottom w:val="0"/>
      <w:divBdr>
        <w:top w:val="none" w:sz="0" w:space="0" w:color="auto"/>
        <w:left w:val="none" w:sz="0" w:space="0" w:color="auto"/>
        <w:bottom w:val="none" w:sz="0" w:space="0" w:color="auto"/>
        <w:right w:val="none" w:sz="0" w:space="0" w:color="auto"/>
      </w:divBdr>
    </w:div>
    <w:div w:id="1114324279">
      <w:bodyDiv w:val="1"/>
      <w:marLeft w:val="0"/>
      <w:marRight w:val="0"/>
      <w:marTop w:val="0"/>
      <w:marBottom w:val="0"/>
      <w:divBdr>
        <w:top w:val="none" w:sz="0" w:space="0" w:color="auto"/>
        <w:left w:val="none" w:sz="0" w:space="0" w:color="auto"/>
        <w:bottom w:val="none" w:sz="0" w:space="0" w:color="auto"/>
        <w:right w:val="none" w:sz="0" w:space="0" w:color="auto"/>
      </w:divBdr>
    </w:div>
    <w:div w:id="1115754718">
      <w:bodyDiv w:val="1"/>
      <w:marLeft w:val="0"/>
      <w:marRight w:val="0"/>
      <w:marTop w:val="0"/>
      <w:marBottom w:val="0"/>
      <w:divBdr>
        <w:top w:val="none" w:sz="0" w:space="0" w:color="auto"/>
        <w:left w:val="none" w:sz="0" w:space="0" w:color="auto"/>
        <w:bottom w:val="none" w:sz="0" w:space="0" w:color="auto"/>
        <w:right w:val="none" w:sz="0" w:space="0" w:color="auto"/>
      </w:divBdr>
    </w:div>
    <w:div w:id="1120956155">
      <w:bodyDiv w:val="1"/>
      <w:marLeft w:val="0"/>
      <w:marRight w:val="0"/>
      <w:marTop w:val="0"/>
      <w:marBottom w:val="0"/>
      <w:divBdr>
        <w:top w:val="none" w:sz="0" w:space="0" w:color="auto"/>
        <w:left w:val="none" w:sz="0" w:space="0" w:color="auto"/>
        <w:bottom w:val="none" w:sz="0" w:space="0" w:color="auto"/>
        <w:right w:val="none" w:sz="0" w:space="0" w:color="auto"/>
      </w:divBdr>
    </w:div>
    <w:div w:id="1124814503">
      <w:bodyDiv w:val="1"/>
      <w:marLeft w:val="0"/>
      <w:marRight w:val="0"/>
      <w:marTop w:val="0"/>
      <w:marBottom w:val="0"/>
      <w:divBdr>
        <w:top w:val="none" w:sz="0" w:space="0" w:color="auto"/>
        <w:left w:val="none" w:sz="0" w:space="0" w:color="auto"/>
        <w:bottom w:val="none" w:sz="0" w:space="0" w:color="auto"/>
        <w:right w:val="none" w:sz="0" w:space="0" w:color="auto"/>
      </w:divBdr>
    </w:div>
    <w:div w:id="1125541404">
      <w:bodyDiv w:val="1"/>
      <w:marLeft w:val="0"/>
      <w:marRight w:val="0"/>
      <w:marTop w:val="0"/>
      <w:marBottom w:val="0"/>
      <w:divBdr>
        <w:top w:val="none" w:sz="0" w:space="0" w:color="auto"/>
        <w:left w:val="none" w:sz="0" w:space="0" w:color="auto"/>
        <w:bottom w:val="none" w:sz="0" w:space="0" w:color="auto"/>
        <w:right w:val="none" w:sz="0" w:space="0" w:color="auto"/>
      </w:divBdr>
    </w:div>
    <w:div w:id="1132334688">
      <w:bodyDiv w:val="1"/>
      <w:marLeft w:val="0"/>
      <w:marRight w:val="0"/>
      <w:marTop w:val="0"/>
      <w:marBottom w:val="0"/>
      <w:divBdr>
        <w:top w:val="none" w:sz="0" w:space="0" w:color="auto"/>
        <w:left w:val="none" w:sz="0" w:space="0" w:color="auto"/>
        <w:bottom w:val="none" w:sz="0" w:space="0" w:color="auto"/>
        <w:right w:val="none" w:sz="0" w:space="0" w:color="auto"/>
      </w:divBdr>
    </w:div>
    <w:div w:id="1137377441">
      <w:bodyDiv w:val="1"/>
      <w:marLeft w:val="0"/>
      <w:marRight w:val="0"/>
      <w:marTop w:val="0"/>
      <w:marBottom w:val="0"/>
      <w:divBdr>
        <w:top w:val="none" w:sz="0" w:space="0" w:color="auto"/>
        <w:left w:val="none" w:sz="0" w:space="0" w:color="auto"/>
        <w:bottom w:val="none" w:sz="0" w:space="0" w:color="auto"/>
        <w:right w:val="none" w:sz="0" w:space="0" w:color="auto"/>
      </w:divBdr>
    </w:div>
    <w:div w:id="1144275061">
      <w:bodyDiv w:val="1"/>
      <w:marLeft w:val="0"/>
      <w:marRight w:val="0"/>
      <w:marTop w:val="0"/>
      <w:marBottom w:val="0"/>
      <w:divBdr>
        <w:top w:val="none" w:sz="0" w:space="0" w:color="auto"/>
        <w:left w:val="none" w:sz="0" w:space="0" w:color="auto"/>
        <w:bottom w:val="none" w:sz="0" w:space="0" w:color="auto"/>
        <w:right w:val="none" w:sz="0" w:space="0" w:color="auto"/>
      </w:divBdr>
    </w:div>
    <w:div w:id="1164006200">
      <w:bodyDiv w:val="1"/>
      <w:marLeft w:val="0"/>
      <w:marRight w:val="0"/>
      <w:marTop w:val="0"/>
      <w:marBottom w:val="0"/>
      <w:divBdr>
        <w:top w:val="none" w:sz="0" w:space="0" w:color="auto"/>
        <w:left w:val="none" w:sz="0" w:space="0" w:color="auto"/>
        <w:bottom w:val="none" w:sz="0" w:space="0" w:color="auto"/>
        <w:right w:val="none" w:sz="0" w:space="0" w:color="auto"/>
      </w:divBdr>
    </w:div>
    <w:div w:id="1164860614">
      <w:bodyDiv w:val="1"/>
      <w:marLeft w:val="0"/>
      <w:marRight w:val="0"/>
      <w:marTop w:val="0"/>
      <w:marBottom w:val="0"/>
      <w:divBdr>
        <w:top w:val="none" w:sz="0" w:space="0" w:color="auto"/>
        <w:left w:val="none" w:sz="0" w:space="0" w:color="auto"/>
        <w:bottom w:val="none" w:sz="0" w:space="0" w:color="auto"/>
        <w:right w:val="none" w:sz="0" w:space="0" w:color="auto"/>
      </w:divBdr>
    </w:div>
    <w:div w:id="1173640625">
      <w:bodyDiv w:val="1"/>
      <w:marLeft w:val="0"/>
      <w:marRight w:val="0"/>
      <w:marTop w:val="0"/>
      <w:marBottom w:val="0"/>
      <w:divBdr>
        <w:top w:val="none" w:sz="0" w:space="0" w:color="auto"/>
        <w:left w:val="none" w:sz="0" w:space="0" w:color="auto"/>
        <w:bottom w:val="none" w:sz="0" w:space="0" w:color="auto"/>
        <w:right w:val="none" w:sz="0" w:space="0" w:color="auto"/>
      </w:divBdr>
    </w:div>
    <w:div w:id="1195924124">
      <w:bodyDiv w:val="1"/>
      <w:marLeft w:val="0"/>
      <w:marRight w:val="0"/>
      <w:marTop w:val="0"/>
      <w:marBottom w:val="0"/>
      <w:divBdr>
        <w:top w:val="none" w:sz="0" w:space="0" w:color="auto"/>
        <w:left w:val="none" w:sz="0" w:space="0" w:color="auto"/>
        <w:bottom w:val="none" w:sz="0" w:space="0" w:color="auto"/>
        <w:right w:val="none" w:sz="0" w:space="0" w:color="auto"/>
      </w:divBdr>
    </w:div>
    <w:div w:id="1206985205">
      <w:bodyDiv w:val="1"/>
      <w:marLeft w:val="0"/>
      <w:marRight w:val="0"/>
      <w:marTop w:val="0"/>
      <w:marBottom w:val="0"/>
      <w:divBdr>
        <w:top w:val="none" w:sz="0" w:space="0" w:color="auto"/>
        <w:left w:val="none" w:sz="0" w:space="0" w:color="auto"/>
        <w:bottom w:val="none" w:sz="0" w:space="0" w:color="auto"/>
        <w:right w:val="none" w:sz="0" w:space="0" w:color="auto"/>
      </w:divBdr>
    </w:div>
    <w:div w:id="1221943113">
      <w:bodyDiv w:val="1"/>
      <w:marLeft w:val="0"/>
      <w:marRight w:val="0"/>
      <w:marTop w:val="0"/>
      <w:marBottom w:val="0"/>
      <w:divBdr>
        <w:top w:val="none" w:sz="0" w:space="0" w:color="auto"/>
        <w:left w:val="none" w:sz="0" w:space="0" w:color="auto"/>
        <w:bottom w:val="none" w:sz="0" w:space="0" w:color="auto"/>
        <w:right w:val="none" w:sz="0" w:space="0" w:color="auto"/>
      </w:divBdr>
    </w:div>
    <w:div w:id="1224828933">
      <w:bodyDiv w:val="1"/>
      <w:marLeft w:val="0"/>
      <w:marRight w:val="0"/>
      <w:marTop w:val="0"/>
      <w:marBottom w:val="0"/>
      <w:divBdr>
        <w:top w:val="none" w:sz="0" w:space="0" w:color="auto"/>
        <w:left w:val="none" w:sz="0" w:space="0" w:color="auto"/>
        <w:bottom w:val="none" w:sz="0" w:space="0" w:color="auto"/>
        <w:right w:val="none" w:sz="0" w:space="0" w:color="auto"/>
      </w:divBdr>
    </w:div>
    <w:div w:id="1239167192">
      <w:bodyDiv w:val="1"/>
      <w:marLeft w:val="0"/>
      <w:marRight w:val="0"/>
      <w:marTop w:val="0"/>
      <w:marBottom w:val="0"/>
      <w:divBdr>
        <w:top w:val="none" w:sz="0" w:space="0" w:color="auto"/>
        <w:left w:val="none" w:sz="0" w:space="0" w:color="auto"/>
        <w:bottom w:val="none" w:sz="0" w:space="0" w:color="auto"/>
        <w:right w:val="none" w:sz="0" w:space="0" w:color="auto"/>
      </w:divBdr>
    </w:div>
    <w:div w:id="1249541356">
      <w:bodyDiv w:val="1"/>
      <w:marLeft w:val="0"/>
      <w:marRight w:val="0"/>
      <w:marTop w:val="0"/>
      <w:marBottom w:val="0"/>
      <w:divBdr>
        <w:top w:val="none" w:sz="0" w:space="0" w:color="auto"/>
        <w:left w:val="none" w:sz="0" w:space="0" w:color="auto"/>
        <w:bottom w:val="none" w:sz="0" w:space="0" w:color="auto"/>
        <w:right w:val="none" w:sz="0" w:space="0" w:color="auto"/>
      </w:divBdr>
    </w:div>
    <w:div w:id="1253004651">
      <w:bodyDiv w:val="1"/>
      <w:marLeft w:val="0"/>
      <w:marRight w:val="0"/>
      <w:marTop w:val="0"/>
      <w:marBottom w:val="0"/>
      <w:divBdr>
        <w:top w:val="none" w:sz="0" w:space="0" w:color="auto"/>
        <w:left w:val="none" w:sz="0" w:space="0" w:color="auto"/>
        <w:bottom w:val="none" w:sz="0" w:space="0" w:color="auto"/>
        <w:right w:val="none" w:sz="0" w:space="0" w:color="auto"/>
      </w:divBdr>
    </w:div>
    <w:div w:id="1268193568">
      <w:bodyDiv w:val="1"/>
      <w:marLeft w:val="0"/>
      <w:marRight w:val="0"/>
      <w:marTop w:val="0"/>
      <w:marBottom w:val="0"/>
      <w:divBdr>
        <w:top w:val="none" w:sz="0" w:space="0" w:color="auto"/>
        <w:left w:val="none" w:sz="0" w:space="0" w:color="auto"/>
        <w:bottom w:val="none" w:sz="0" w:space="0" w:color="auto"/>
        <w:right w:val="none" w:sz="0" w:space="0" w:color="auto"/>
      </w:divBdr>
    </w:div>
    <w:div w:id="1274635230">
      <w:bodyDiv w:val="1"/>
      <w:marLeft w:val="0"/>
      <w:marRight w:val="0"/>
      <w:marTop w:val="0"/>
      <w:marBottom w:val="0"/>
      <w:divBdr>
        <w:top w:val="none" w:sz="0" w:space="0" w:color="auto"/>
        <w:left w:val="none" w:sz="0" w:space="0" w:color="auto"/>
        <w:bottom w:val="none" w:sz="0" w:space="0" w:color="auto"/>
        <w:right w:val="none" w:sz="0" w:space="0" w:color="auto"/>
      </w:divBdr>
    </w:div>
    <w:div w:id="1277760773">
      <w:bodyDiv w:val="1"/>
      <w:marLeft w:val="0"/>
      <w:marRight w:val="0"/>
      <w:marTop w:val="0"/>
      <w:marBottom w:val="0"/>
      <w:divBdr>
        <w:top w:val="none" w:sz="0" w:space="0" w:color="auto"/>
        <w:left w:val="none" w:sz="0" w:space="0" w:color="auto"/>
        <w:bottom w:val="none" w:sz="0" w:space="0" w:color="auto"/>
        <w:right w:val="none" w:sz="0" w:space="0" w:color="auto"/>
      </w:divBdr>
    </w:div>
    <w:div w:id="1284385698">
      <w:bodyDiv w:val="1"/>
      <w:marLeft w:val="0"/>
      <w:marRight w:val="0"/>
      <w:marTop w:val="0"/>
      <w:marBottom w:val="0"/>
      <w:divBdr>
        <w:top w:val="none" w:sz="0" w:space="0" w:color="auto"/>
        <w:left w:val="none" w:sz="0" w:space="0" w:color="auto"/>
        <w:bottom w:val="none" w:sz="0" w:space="0" w:color="auto"/>
        <w:right w:val="none" w:sz="0" w:space="0" w:color="auto"/>
      </w:divBdr>
    </w:div>
    <w:div w:id="1287005850">
      <w:bodyDiv w:val="1"/>
      <w:marLeft w:val="0"/>
      <w:marRight w:val="0"/>
      <w:marTop w:val="0"/>
      <w:marBottom w:val="0"/>
      <w:divBdr>
        <w:top w:val="none" w:sz="0" w:space="0" w:color="auto"/>
        <w:left w:val="none" w:sz="0" w:space="0" w:color="auto"/>
        <w:bottom w:val="none" w:sz="0" w:space="0" w:color="auto"/>
        <w:right w:val="none" w:sz="0" w:space="0" w:color="auto"/>
      </w:divBdr>
      <w:divsChild>
        <w:div w:id="1586265455">
          <w:marLeft w:val="0"/>
          <w:marRight w:val="0"/>
          <w:marTop w:val="0"/>
          <w:marBottom w:val="0"/>
          <w:divBdr>
            <w:top w:val="none" w:sz="0" w:space="0" w:color="auto"/>
            <w:left w:val="none" w:sz="0" w:space="0" w:color="auto"/>
            <w:bottom w:val="none" w:sz="0" w:space="0" w:color="auto"/>
            <w:right w:val="none" w:sz="0" w:space="0" w:color="auto"/>
          </w:divBdr>
        </w:div>
      </w:divsChild>
    </w:div>
    <w:div w:id="1296716847">
      <w:bodyDiv w:val="1"/>
      <w:marLeft w:val="0"/>
      <w:marRight w:val="0"/>
      <w:marTop w:val="0"/>
      <w:marBottom w:val="0"/>
      <w:divBdr>
        <w:top w:val="none" w:sz="0" w:space="0" w:color="auto"/>
        <w:left w:val="none" w:sz="0" w:space="0" w:color="auto"/>
        <w:bottom w:val="none" w:sz="0" w:space="0" w:color="auto"/>
        <w:right w:val="none" w:sz="0" w:space="0" w:color="auto"/>
      </w:divBdr>
    </w:div>
    <w:div w:id="1313485698">
      <w:bodyDiv w:val="1"/>
      <w:marLeft w:val="0"/>
      <w:marRight w:val="0"/>
      <w:marTop w:val="0"/>
      <w:marBottom w:val="0"/>
      <w:divBdr>
        <w:top w:val="none" w:sz="0" w:space="0" w:color="auto"/>
        <w:left w:val="none" w:sz="0" w:space="0" w:color="auto"/>
        <w:bottom w:val="none" w:sz="0" w:space="0" w:color="auto"/>
        <w:right w:val="none" w:sz="0" w:space="0" w:color="auto"/>
      </w:divBdr>
    </w:div>
    <w:div w:id="1319727555">
      <w:bodyDiv w:val="1"/>
      <w:marLeft w:val="0"/>
      <w:marRight w:val="0"/>
      <w:marTop w:val="0"/>
      <w:marBottom w:val="0"/>
      <w:divBdr>
        <w:top w:val="none" w:sz="0" w:space="0" w:color="auto"/>
        <w:left w:val="none" w:sz="0" w:space="0" w:color="auto"/>
        <w:bottom w:val="none" w:sz="0" w:space="0" w:color="auto"/>
        <w:right w:val="none" w:sz="0" w:space="0" w:color="auto"/>
      </w:divBdr>
    </w:div>
    <w:div w:id="1324696354">
      <w:bodyDiv w:val="1"/>
      <w:marLeft w:val="0"/>
      <w:marRight w:val="0"/>
      <w:marTop w:val="0"/>
      <w:marBottom w:val="0"/>
      <w:divBdr>
        <w:top w:val="none" w:sz="0" w:space="0" w:color="auto"/>
        <w:left w:val="none" w:sz="0" w:space="0" w:color="auto"/>
        <w:bottom w:val="none" w:sz="0" w:space="0" w:color="auto"/>
        <w:right w:val="none" w:sz="0" w:space="0" w:color="auto"/>
      </w:divBdr>
    </w:div>
    <w:div w:id="1325011750">
      <w:bodyDiv w:val="1"/>
      <w:marLeft w:val="0"/>
      <w:marRight w:val="0"/>
      <w:marTop w:val="0"/>
      <w:marBottom w:val="0"/>
      <w:divBdr>
        <w:top w:val="none" w:sz="0" w:space="0" w:color="auto"/>
        <w:left w:val="none" w:sz="0" w:space="0" w:color="auto"/>
        <w:bottom w:val="none" w:sz="0" w:space="0" w:color="auto"/>
        <w:right w:val="none" w:sz="0" w:space="0" w:color="auto"/>
      </w:divBdr>
    </w:div>
    <w:div w:id="1326933038">
      <w:bodyDiv w:val="1"/>
      <w:marLeft w:val="0"/>
      <w:marRight w:val="0"/>
      <w:marTop w:val="0"/>
      <w:marBottom w:val="0"/>
      <w:divBdr>
        <w:top w:val="none" w:sz="0" w:space="0" w:color="auto"/>
        <w:left w:val="none" w:sz="0" w:space="0" w:color="auto"/>
        <w:bottom w:val="none" w:sz="0" w:space="0" w:color="auto"/>
        <w:right w:val="none" w:sz="0" w:space="0" w:color="auto"/>
      </w:divBdr>
    </w:div>
    <w:div w:id="1331173446">
      <w:bodyDiv w:val="1"/>
      <w:marLeft w:val="0"/>
      <w:marRight w:val="0"/>
      <w:marTop w:val="0"/>
      <w:marBottom w:val="0"/>
      <w:divBdr>
        <w:top w:val="none" w:sz="0" w:space="0" w:color="auto"/>
        <w:left w:val="none" w:sz="0" w:space="0" w:color="auto"/>
        <w:bottom w:val="none" w:sz="0" w:space="0" w:color="auto"/>
        <w:right w:val="none" w:sz="0" w:space="0" w:color="auto"/>
      </w:divBdr>
    </w:div>
    <w:div w:id="1338849417">
      <w:bodyDiv w:val="1"/>
      <w:marLeft w:val="0"/>
      <w:marRight w:val="0"/>
      <w:marTop w:val="0"/>
      <w:marBottom w:val="0"/>
      <w:divBdr>
        <w:top w:val="none" w:sz="0" w:space="0" w:color="auto"/>
        <w:left w:val="none" w:sz="0" w:space="0" w:color="auto"/>
        <w:bottom w:val="none" w:sz="0" w:space="0" w:color="auto"/>
        <w:right w:val="none" w:sz="0" w:space="0" w:color="auto"/>
      </w:divBdr>
    </w:div>
    <w:div w:id="1370299426">
      <w:bodyDiv w:val="1"/>
      <w:marLeft w:val="0"/>
      <w:marRight w:val="0"/>
      <w:marTop w:val="0"/>
      <w:marBottom w:val="0"/>
      <w:divBdr>
        <w:top w:val="none" w:sz="0" w:space="0" w:color="auto"/>
        <w:left w:val="none" w:sz="0" w:space="0" w:color="auto"/>
        <w:bottom w:val="none" w:sz="0" w:space="0" w:color="auto"/>
        <w:right w:val="none" w:sz="0" w:space="0" w:color="auto"/>
      </w:divBdr>
    </w:div>
    <w:div w:id="1386760206">
      <w:bodyDiv w:val="1"/>
      <w:marLeft w:val="0"/>
      <w:marRight w:val="0"/>
      <w:marTop w:val="0"/>
      <w:marBottom w:val="0"/>
      <w:divBdr>
        <w:top w:val="none" w:sz="0" w:space="0" w:color="auto"/>
        <w:left w:val="none" w:sz="0" w:space="0" w:color="auto"/>
        <w:bottom w:val="none" w:sz="0" w:space="0" w:color="auto"/>
        <w:right w:val="none" w:sz="0" w:space="0" w:color="auto"/>
      </w:divBdr>
    </w:div>
    <w:div w:id="1405105181">
      <w:bodyDiv w:val="1"/>
      <w:marLeft w:val="0"/>
      <w:marRight w:val="0"/>
      <w:marTop w:val="0"/>
      <w:marBottom w:val="0"/>
      <w:divBdr>
        <w:top w:val="none" w:sz="0" w:space="0" w:color="auto"/>
        <w:left w:val="none" w:sz="0" w:space="0" w:color="auto"/>
        <w:bottom w:val="none" w:sz="0" w:space="0" w:color="auto"/>
        <w:right w:val="none" w:sz="0" w:space="0" w:color="auto"/>
      </w:divBdr>
    </w:div>
    <w:div w:id="1409813918">
      <w:bodyDiv w:val="1"/>
      <w:marLeft w:val="0"/>
      <w:marRight w:val="0"/>
      <w:marTop w:val="0"/>
      <w:marBottom w:val="0"/>
      <w:divBdr>
        <w:top w:val="none" w:sz="0" w:space="0" w:color="auto"/>
        <w:left w:val="none" w:sz="0" w:space="0" w:color="auto"/>
        <w:bottom w:val="none" w:sz="0" w:space="0" w:color="auto"/>
        <w:right w:val="none" w:sz="0" w:space="0" w:color="auto"/>
      </w:divBdr>
    </w:div>
    <w:div w:id="1410736873">
      <w:bodyDiv w:val="1"/>
      <w:marLeft w:val="0"/>
      <w:marRight w:val="0"/>
      <w:marTop w:val="0"/>
      <w:marBottom w:val="0"/>
      <w:divBdr>
        <w:top w:val="none" w:sz="0" w:space="0" w:color="auto"/>
        <w:left w:val="none" w:sz="0" w:space="0" w:color="auto"/>
        <w:bottom w:val="none" w:sz="0" w:space="0" w:color="auto"/>
        <w:right w:val="none" w:sz="0" w:space="0" w:color="auto"/>
      </w:divBdr>
    </w:div>
    <w:div w:id="1415853963">
      <w:bodyDiv w:val="1"/>
      <w:marLeft w:val="0"/>
      <w:marRight w:val="0"/>
      <w:marTop w:val="0"/>
      <w:marBottom w:val="0"/>
      <w:divBdr>
        <w:top w:val="none" w:sz="0" w:space="0" w:color="auto"/>
        <w:left w:val="none" w:sz="0" w:space="0" w:color="auto"/>
        <w:bottom w:val="none" w:sz="0" w:space="0" w:color="auto"/>
        <w:right w:val="none" w:sz="0" w:space="0" w:color="auto"/>
      </w:divBdr>
    </w:div>
    <w:div w:id="1447500244">
      <w:bodyDiv w:val="1"/>
      <w:marLeft w:val="0"/>
      <w:marRight w:val="0"/>
      <w:marTop w:val="0"/>
      <w:marBottom w:val="0"/>
      <w:divBdr>
        <w:top w:val="none" w:sz="0" w:space="0" w:color="auto"/>
        <w:left w:val="none" w:sz="0" w:space="0" w:color="auto"/>
        <w:bottom w:val="none" w:sz="0" w:space="0" w:color="auto"/>
        <w:right w:val="none" w:sz="0" w:space="0" w:color="auto"/>
      </w:divBdr>
    </w:div>
    <w:div w:id="1448308242">
      <w:bodyDiv w:val="1"/>
      <w:marLeft w:val="0"/>
      <w:marRight w:val="0"/>
      <w:marTop w:val="0"/>
      <w:marBottom w:val="0"/>
      <w:divBdr>
        <w:top w:val="none" w:sz="0" w:space="0" w:color="auto"/>
        <w:left w:val="none" w:sz="0" w:space="0" w:color="auto"/>
        <w:bottom w:val="none" w:sz="0" w:space="0" w:color="auto"/>
        <w:right w:val="none" w:sz="0" w:space="0" w:color="auto"/>
      </w:divBdr>
    </w:div>
    <w:div w:id="1448961716">
      <w:bodyDiv w:val="1"/>
      <w:marLeft w:val="0"/>
      <w:marRight w:val="0"/>
      <w:marTop w:val="0"/>
      <w:marBottom w:val="0"/>
      <w:divBdr>
        <w:top w:val="none" w:sz="0" w:space="0" w:color="auto"/>
        <w:left w:val="none" w:sz="0" w:space="0" w:color="auto"/>
        <w:bottom w:val="none" w:sz="0" w:space="0" w:color="auto"/>
        <w:right w:val="none" w:sz="0" w:space="0" w:color="auto"/>
      </w:divBdr>
    </w:div>
    <w:div w:id="1497264923">
      <w:bodyDiv w:val="1"/>
      <w:marLeft w:val="0"/>
      <w:marRight w:val="0"/>
      <w:marTop w:val="0"/>
      <w:marBottom w:val="0"/>
      <w:divBdr>
        <w:top w:val="none" w:sz="0" w:space="0" w:color="auto"/>
        <w:left w:val="none" w:sz="0" w:space="0" w:color="auto"/>
        <w:bottom w:val="none" w:sz="0" w:space="0" w:color="auto"/>
        <w:right w:val="none" w:sz="0" w:space="0" w:color="auto"/>
      </w:divBdr>
    </w:div>
    <w:div w:id="1503396017">
      <w:bodyDiv w:val="1"/>
      <w:marLeft w:val="0"/>
      <w:marRight w:val="0"/>
      <w:marTop w:val="0"/>
      <w:marBottom w:val="0"/>
      <w:divBdr>
        <w:top w:val="none" w:sz="0" w:space="0" w:color="auto"/>
        <w:left w:val="none" w:sz="0" w:space="0" w:color="auto"/>
        <w:bottom w:val="none" w:sz="0" w:space="0" w:color="auto"/>
        <w:right w:val="none" w:sz="0" w:space="0" w:color="auto"/>
      </w:divBdr>
    </w:div>
    <w:div w:id="1505585258">
      <w:bodyDiv w:val="1"/>
      <w:marLeft w:val="0"/>
      <w:marRight w:val="0"/>
      <w:marTop w:val="0"/>
      <w:marBottom w:val="0"/>
      <w:divBdr>
        <w:top w:val="none" w:sz="0" w:space="0" w:color="auto"/>
        <w:left w:val="none" w:sz="0" w:space="0" w:color="auto"/>
        <w:bottom w:val="none" w:sz="0" w:space="0" w:color="auto"/>
        <w:right w:val="none" w:sz="0" w:space="0" w:color="auto"/>
      </w:divBdr>
    </w:div>
    <w:div w:id="1512983874">
      <w:bodyDiv w:val="1"/>
      <w:marLeft w:val="0"/>
      <w:marRight w:val="0"/>
      <w:marTop w:val="0"/>
      <w:marBottom w:val="0"/>
      <w:divBdr>
        <w:top w:val="none" w:sz="0" w:space="0" w:color="auto"/>
        <w:left w:val="none" w:sz="0" w:space="0" w:color="auto"/>
        <w:bottom w:val="none" w:sz="0" w:space="0" w:color="auto"/>
        <w:right w:val="none" w:sz="0" w:space="0" w:color="auto"/>
      </w:divBdr>
    </w:div>
    <w:div w:id="1518276895">
      <w:bodyDiv w:val="1"/>
      <w:marLeft w:val="0"/>
      <w:marRight w:val="0"/>
      <w:marTop w:val="0"/>
      <w:marBottom w:val="0"/>
      <w:divBdr>
        <w:top w:val="none" w:sz="0" w:space="0" w:color="auto"/>
        <w:left w:val="none" w:sz="0" w:space="0" w:color="auto"/>
        <w:bottom w:val="none" w:sz="0" w:space="0" w:color="auto"/>
        <w:right w:val="none" w:sz="0" w:space="0" w:color="auto"/>
      </w:divBdr>
    </w:div>
    <w:div w:id="1523083737">
      <w:bodyDiv w:val="1"/>
      <w:marLeft w:val="0"/>
      <w:marRight w:val="0"/>
      <w:marTop w:val="0"/>
      <w:marBottom w:val="0"/>
      <w:divBdr>
        <w:top w:val="none" w:sz="0" w:space="0" w:color="auto"/>
        <w:left w:val="none" w:sz="0" w:space="0" w:color="auto"/>
        <w:bottom w:val="none" w:sz="0" w:space="0" w:color="auto"/>
        <w:right w:val="none" w:sz="0" w:space="0" w:color="auto"/>
      </w:divBdr>
    </w:div>
    <w:div w:id="1535534532">
      <w:bodyDiv w:val="1"/>
      <w:marLeft w:val="0"/>
      <w:marRight w:val="0"/>
      <w:marTop w:val="0"/>
      <w:marBottom w:val="0"/>
      <w:divBdr>
        <w:top w:val="none" w:sz="0" w:space="0" w:color="auto"/>
        <w:left w:val="none" w:sz="0" w:space="0" w:color="auto"/>
        <w:bottom w:val="none" w:sz="0" w:space="0" w:color="auto"/>
        <w:right w:val="none" w:sz="0" w:space="0" w:color="auto"/>
      </w:divBdr>
    </w:div>
    <w:div w:id="1543442869">
      <w:bodyDiv w:val="1"/>
      <w:marLeft w:val="0"/>
      <w:marRight w:val="0"/>
      <w:marTop w:val="0"/>
      <w:marBottom w:val="0"/>
      <w:divBdr>
        <w:top w:val="none" w:sz="0" w:space="0" w:color="auto"/>
        <w:left w:val="none" w:sz="0" w:space="0" w:color="auto"/>
        <w:bottom w:val="none" w:sz="0" w:space="0" w:color="auto"/>
        <w:right w:val="none" w:sz="0" w:space="0" w:color="auto"/>
      </w:divBdr>
    </w:div>
    <w:div w:id="1552690275">
      <w:bodyDiv w:val="1"/>
      <w:marLeft w:val="0"/>
      <w:marRight w:val="0"/>
      <w:marTop w:val="0"/>
      <w:marBottom w:val="0"/>
      <w:divBdr>
        <w:top w:val="none" w:sz="0" w:space="0" w:color="auto"/>
        <w:left w:val="none" w:sz="0" w:space="0" w:color="auto"/>
        <w:bottom w:val="none" w:sz="0" w:space="0" w:color="auto"/>
        <w:right w:val="none" w:sz="0" w:space="0" w:color="auto"/>
      </w:divBdr>
    </w:div>
    <w:div w:id="1559588998">
      <w:bodyDiv w:val="1"/>
      <w:marLeft w:val="0"/>
      <w:marRight w:val="0"/>
      <w:marTop w:val="0"/>
      <w:marBottom w:val="0"/>
      <w:divBdr>
        <w:top w:val="none" w:sz="0" w:space="0" w:color="auto"/>
        <w:left w:val="none" w:sz="0" w:space="0" w:color="auto"/>
        <w:bottom w:val="none" w:sz="0" w:space="0" w:color="auto"/>
        <w:right w:val="none" w:sz="0" w:space="0" w:color="auto"/>
      </w:divBdr>
    </w:div>
    <w:div w:id="1574244385">
      <w:bodyDiv w:val="1"/>
      <w:marLeft w:val="0"/>
      <w:marRight w:val="0"/>
      <w:marTop w:val="0"/>
      <w:marBottom w:val="0"/>
      <w:divBdr>
        <w:top w:val="none" w:sz="0" w:space="0" w:color="auto"/>
        <w:left w:val="none" w:sz="0" w:space="0" w:color="auto"/>
        <w:bottom w:val="none" w:sz="0" w:space="0" w:color="auto"/>
        <w:right w:val="none" w:sz="0" w:space="0" w:color="auto"/>
      </w:divBdr>
    </w:div>
    <w:div w:id="1577013722">
      <w:bodyDiv w:val="1"/>
      <w:marLeft w:val="0"/>
      <w:marRight w:val="0"/>
      <w:marTop w:val="0"/>
      <w:marBottom w:val="0"/>
      <w:divBdr>
        <w:top w:val="none" w:sz="0" w:space="0" w:color="auto"/>
        <w:left w:val="none" w:sz="0" w:space="0" w:color="auto"/>
        <w:bottom w:val="none" w:sz="0" w:space="0" w:color="auto"/>
        <w:right w:val="none" w:sz="0" w:space="0" w:color="auto"/>
      </w:divBdr>
    </w:div>
    <w:div w:id="1577206312">
      <w:bodyDiv w:val="1"/>
      <w:marLeft w:val="0"/>
      <w:marRight w:val="0"/>
      <w:marTop w:val="0"/>
      <w:marBottom w:val="0"/>
      <w:divBdr>
        <w:top w:val="none" w:sz="0" w:space="0" w:color="auto"/>
        <w:left w:val="none" w:sz="0" w:space="0" w:color="auto"/>
        <w:bottom w:val="none" w:sz="0" w:space="0" w:color="auto"/>
        <w:right w:val="none" w:sz="0" w:space="0" w:color="auto"/>
      </w:divBdr>
    </w:div>
    <w:div w:id="1585606302">
      <w:bodyDiv w:val="1"/>
      <w:marLeft w:val="0"/>
      <w:marRight w:val="0"/>
      <w:marTop w:val="0"/>
      <w:marBottom w:val="0"/>
      <w:divBdr>
        <w:top w:val="none" w:sz="0" w:space="0" w:color="auto"/>
        <w:left w:val="none" w:sz="0" w:space="0" w:color="auto"/>
        <w:bottom w:val="none" w:sz="0" w:space="0" w:color="auto"/>
        <w:right w:val="none" w:sz="0" w:space="0" w:color="auto"/>
      </w:divBdr>
    </w:div>
    <w:div w:id="1586300712">
      <w:bodyDiv w:val="1"/>
      <w:marLeft w:val="0"/>
      <w:marRight w:val="0"/>
      <w:marTop w:val="0"/>
      <w:marBottom w:val="0"/>
      <w:divBdr>
        <w:top w:val="none" w:sz="0" w:space="0" w:color="auto"/>
        <w:left w:val="none" w:sz="0" w:space="0" w:color="auto"/>
        <w:bottom w:val="none" w:sz="0" w:space="0" w:color="auto"/>
        <w:right w:val="none" w:sz="0" w:space="0" w:color="auto"/>
      </w:divBdr>
    </w:div>
    <w:div w:id="1597056305">
      <w:bodyDiv w:val="1"/>
      <w:marLeft w:val="0"/>
      <w:marRight w:val="0"/>
      <w:marTop w:val="0"/>
      <w:marBottom w:val="0"/>
      <w:divBdr>
        <w:top w:val="none" w:sz="0" w:space="0" w:color="auto"/>
        <w:left w:val="none" w:sz="0" w:space="0" w:color="auto"/>
        <w:bottom w:val="none" w:sz="0" w:space="0" w:color="auto"/>
        <w:right w:val="none" w:sz="0" w:space="0" w:color="auto"/>
      </w:divBdr>
    </w:div>
    <w:div w:id="1597403928">
      <w:bodyDiv w:val="1"/>
      <w:marLeft w:val="0"/>
      <w:marRight w:val="0"/>
      <w:marTop w:val="0"/>
      <w:marBottom w:val="0"/>
      <w:divBdr>
        <w:top w:val="none" w:sz="0" w:space="0" w:color="auto"/>
        <w:left w:val="none" w:sz="0" w:space="0" w:color="auto"/>
        <w:bottom w:val="none" w:sz="0" w:space="0" w:color="auto"/>
        <w:right w:val="none" w:sz="0" w:space="0" w:color="auto"/>
      </w:divBdr>
    </w:div>
    <w:div w:id="1602955194">
      <w:bodyDiv w:val="1"/>
      <w:marLeft w:val="0"/>
      <w:marRight w:val="0"/>
      <w:marTop w:val="0"/>
      <w:marBottom w:val="0"/>
      <w:divBdr>
        <w:top w:val="none" w:sz="0" w:space="0" w:color="auto"/>
        <w:left w:val="none" w:sz="0" w:space="0" w:color="auto"/>
        <w:bottom w:val="none" w:sz="0" w:space="0" w:color="auto"/>
        <w:right w:val="none" w:sz="0" w:space="0" w:color="auto"/>
      </w:divBdr>
    </w:div>
    <w:div w:id="1609239613">
      <w:bodyDiv w:val="1"/>
      <w:marLeft w:val="0"/>
      <w:marRight w:val="0"/>
      <w:marTop w:val="0"/>
      <w:marBottom w:val="0"/>
      <w:divBdr>
        <w:top w:val="none" w:sz="0" w:space="0" w:color="auto"/>
        <w:left w:val="none" w:sz="0" w:space="0" w:color="auto"/>
        <w:bottom w:val="none" w:sz="0" w:space="0" w:color="auto"/>
        <w:right w:val="none" w:sz="0" w:space="0" w:color="auto"/>
      </w:divBdr>
    </w:div>
    <w:div w:id="1625499562">
      <w:bodyDiv w:val="1"/>
      <w:marLeft w:val="0"/>
      <w:marRight w:val="0"/>
      <w:marTop w:val="0"/>
      <w:marBottom w:val="0"/>
      <w:divBdr>
        <w:top w:val="none" w:sz="0" w:space="0" w:color="auto"/>
        <w:left w:val="none" w:sz="0" w:space="0" w:color="auto"/>
        <w:bottom w:val="none" w:sz="0" w:space="0" w:color="auto"/>
        <w:right w:val="none" w:sz="0" w:space="0" w:color="auto"/>
      </w:divBdr>
    </w:div>
    <w:div w:id="1632252125">
      <w:bodyDiv w:val="1"/>
      <w:marLeft w:val="0"/>
      <w:marRight w:val="0"/>
      <w:marTop w:val="0"/>
      <w:marBottom w:val="0"/>
      <w:divBdr>
        <w:top w:val="none" w:sz="0" w:space="0" w:color="auto"/>
        <w:left w:val="none" w:sz="0" w:space="0" w:color="auto"/>
        <w:bottom w:val="none" w:sz="0" w:space="0" w:color="auto"/>
        <w:right w:val="none" w:sz="0" w:space="0" w:color="auto"/>
      </w:divBdr>
    </w:div>
    <w:div w:id="1633711052">
      <w:bodyDiv w:val="1"/>
      <w:marLeft w:val="0"/>
      <w:marRight w:val="0"/>
      <w:marTop w:val="0"/>
      <w:marBottom w:val="0"/>
      <w:divBdr>
        <w:top w:val="none" w:sz="0" w:space="0" w:color="auto"/>
        <w:left w:val="none" w:sz="0" w:space="0" w:color="auto"/>
        <w:bottom w:val="none" w:sz="0" w:space="0" w:color="auto"/>
        <w:right w:val="none" w:sz="0" w:space="0" w:color="auto"/>
      </w:divBdr>
    </w:div>
    <w:div w:id="1635869177">
      <w:bodyDiv w:val="1"/>
      <w:marLeft w:val="0"/>
      <w:marRight w:val="0"/>
      <w:marTop w:val="0"/>
      <w:marBottom w:val="0"/>
      <w:divBdr>
        <w:top w:val="none" w:sz="0" w:space="0" w:color="auto"/>
        <w:left w:val="none" w:sz="0" w:space="0" w:color="auto"/>
        <w:bottom w:val="none" w:sz="0" w:space="0" w:color="auto"/>
        <w:right w:val="none" w:sz="0" w:space="0" w:color="auto"/>
      </w:divBdr>
    </w:div>
    <w:div w:id="1638955109">
      <w:bodyDiv w:val="1"/>
      <w:marLeft w:val="0"/>
      <w:marRight w:val="0"/>
      <w:marTop w:val="0"/>
      <w:marBottom w:val="0"/>
      <w:divBdr>
        <w:top w:val="none" w:sz="0" w:space="0" w:color="auto"/>
        <w:left w:val="none" w:sz="0" w:space="0" w:color="auto"/>
        <w:bottom w:val="none" w:sz="0" w:space="0" w:color="auto"/>
        <w:right w:val="none" w:sz="0" w:space="0" w:color="auto"/>
      </w:divBdr>
    </w:div>
    <w:div w:id="1655254182">
      <w:bodyDiv w:val="1"/>
      <w:marLeft w:val="0"/>
      <w:marRight w:val="0"/>
      <w:marTop w:val="0"/>
      <w:marBottom w:val="0"/>
      <w:divBdr>
        <w:top w:val="none" w:sz="0" w:space="0" w:color="auto"/>
        <w:left w:val="none" w:sz="0" w:space="0" w:color="auto"/>
        <w:bottom w:val="none" w:sz="0" w:space="0" w:color="auto"/>
        <w:right w:val="none" w:sz="0" w:space="0" w:color="auto"/>
      </w:divBdr>
    </w:div>
    <w:div w:id="1673483724">
      <w:bodyDiv w:val="1"/>
      <w:marLeft w:val="0"/>
      <w:marRight w:val="0"/>
      <w:marTop w:val="0"/>
      <w:marBottom w:val="0"/>
      <w:divBdr>
        <w:top w:val="none" w:sz="0" w:space="0" w:color="auto"/>
        <w:left w:val="none" w:sz="0" w:space="0" w:color="auto"/>
        <w:bottom w:val="none" w:sz="0" w:space="0" w:color="auto"/>
        <w:right w:val="none" w:sz="0" w:space="0" w:color="auto"/>
      </w:divBdr>
    </w:div>
    <w:div w:id="1674606208">
      <w:bodyDiv w:val="1"/>
      <w:marLeft w:val="0"/>
      <w:marRight w:val="0"/>
      <w:marTop w:val="0"/>
      <w:marBottom w:val="0"/>
      <w:divBdr>
        <w:top w:val="none" w:sz="0" w:space="0" w:color="auto"/>
        <w:left w:val="none" w:sz="0" w:space="0" w:color="auto"/>
        <w:bottom w:val="none" w:sz="0" w:space="0" w:color="auto"/>
        <w:right w:val="none" w:sz="0" w:space="0" w:color="auto"/>
      </w:divBdr>
    </w:div>
    <w:div w:id="1675915445">
      <w:bodyDiv w:val="1"/>
      <w:marLeft w:val="0"/>
      <w:marRight w:val="0"/>
      <w:marTop w:val="0"/>
      <w:marBottom w:val="0"/>
      <w:divBdr>
        <w:top w:val="none" w:sz="0" w:space="0" w:color="auto"/>
        <w:left w:val="none" w:sz="0" w:space="0" w:color="auto"/>
        <w:bottom w:val="none" w:sz="0" w:space="0" w:color="auto"/>
        <w:right w:val="none" w:sz="0" w:space="0" w:color="auto"/>
      </w:divBdr>
    </w:div>
    <w:div w:id="1676876688">
      <w:bodyDiv w:val="1"/>
      <w:marLeft w:val="0"/>
      <w:marRight w:val="0"/>
      <w:marTop w:val="0"/>
      <w:marBottom w:val="0"/>
      <w:divBdr>
        <w:top w:val="none" w:sz="0" w:space="0" w:color="auto"/>
        <w:left w:val="none" w:sz="0" w:space="0" w:color="auto"/>
        <w:bottom w:val="none" w:sz="0" w:space="0" w:color="auto"/>
        <w:right w:val="none" w:sz="0" w:space="0" w:color="auto"/>
      </w:divBdr>
    </w:div>
    <w:div w:id="1676877497">
      <w:bodyDiv w:val="1"/>
      <w:marLeft w:val="0"/>
      <w:marRight w:val="0"/>
      <w:marTop w:val="0"/>
      <w:marBottom w:val="0"/>
      <w:divBdr>
        <w:top w:val="none" w:sz="0" w:space="0" w:color="auto"/>
        <w:left w:val="none" w:sz="0" w:space="0" w:color="auto"/>
        <w:bottom w:val="none" w:sz="0" w:space="0" w:color="auto"/>
        <w:right w:val="none" w:sz="0" w:space="0" w:color="auto"/>
      </w:divBdr>
    </w:div>
    <w:div w:id="1683162477">
      <w:bodyDiv w:val="1"/>
      <w:marLeft w:val="0"/>
      <w:marRight w:val="0"/>
      <w:marTop w:val="0"/>
      <w:marBottom w:val="0"/>
      <w:divBdr>
        <w:top w:val="none" w:sz="0" w:space="0" w:color="auto"/>
        <w:left w:val="none" w:sz="0" w:space="0" w:color="auto"/>
        <w:bottom w:val="none" w:sz="0" w:space="0" w:color="auto"/>
        <w:right w:val="none" w:sz="0" w:space="0" w:color="auto"/>
      </w:divBdr>
    </w:div>
    <w:div w:id="1686056499">
      <w:bodyDiv w:val="1"/>
      <w:marLeft w:val="0"/>
      <w:marRight w:val="0"/>
      <w:marTop w:val="0"/>
      <w:marBottom w:val="0"/>
      <w:divBdr>
        <w:top w:val="none" w:sz="0" w:space="0" w:color="auto"/>
        <w:left w:val="none" w:sz="0" w:space="0" w:color="auto"/>
        <w:bottom w:val="none" w:sz="0" w:space="0" w:color="auto"/>
        <w:right w:val="none" w:sz="0" w:space="0" w:color="auto"/>
      </w:divBdr>
    </w:div>
    <w:div w:id="1689285808">
      <w:bodyDiv w:val="1"/>
      <w:marLeft w:val="0"/>
      <w:marRight w:val="0"/>
      <w:marTop w:val="0"/>
      <w:marBottom w:val="0"/>
      <w:divBdr>
        <w:top w:val="none" w:sz="0" w:space="0" w:color="auto"/>
        <w:left w:val="none" w:sz="0" w:space="0" w:color="auto"/>
        <w:bottom w:val="none" w:sz="0" w:space="0" w:color="auto"/>
        <w:right w:val="none" w:sz="0" w:space="0" w:color="auto"/>
      </w:divBdr>
    </w:div>
    <w:div w:id="1698460079">
      <w:bodyDiv w:val="1"/>
      <w:marLeft w:val="0"/>
      <w:marRight w:val="0"/>
      <w:marTop w:val="0"/>
      <w:marBottom w:val="0"/>
      <w:divBdr>
        <w:top w:val="none" w:sz="0" w:space="0" w:color="auto"/>
        <w:left w:val="none" w:sz="0" w:space="0" w:color="auto"/>
        <w:bottom w:val="none" w:sz="0" w:space="0" w:color="auto"/>
        <w:right w:val="none" w:sz="0" w:space="0" w:color="auto"/>
      </w:divBdr>
    </w:div>
    <w:div w:id="1706564386">
      <w:bodyDiv w:val="1"/>
      <w:marLeft w:val="0"/>
      <w:marRight w:val="0"/>
      <w:marTop w:val="0"/>
      <w:marBottom w:val="0"/>
      <w:divBdr>
        <w:top w:val="none" w:sz="0" w:space="0" w:color="auto"/>
        <w:left w:val="none" w:sz="0" w:space="0" w:color="auto"/>
        <w:bottom w:val="none" w:sz="0" w:space="0" w:color="auto"/>
        <w:right w:val="none" w:sz="0" w:space="0" w:color="auto"/>
      </w:divBdr>
    </w:div>
    <w:div w:id="1709792131">
      <w:bodyDiv w:val="1"/>
      <w:marLeft w:val="0"/>
      <w:marRight w:val="0"/>
      <w:marTop w:val="0"/>
      <w:marBottom w:val="0"/>
      <w:divBdr>
        <w:top w:val="none" w:sz="0" w:space="0" w:color="auto"/>
        <w:left w:val="none" w:sz="0" w:space="0" w:color="auto"/>
        <w:bottom w:val="none" w:sz="0" w:space="0" w:color="auto"/>
        <w:right w:val="none" w:sz="0" w:space="0" w:color="auto"/>
      </w:divBdr>
    </w:div>
    <w:div w:id="1728186789">
      <w:bodyDiv w:val="1"/>
      <w:marLeft w:val="0"/>
      <w:marRight w:val="0"/>
      <w:marTop w:val="0"/>
      <w:marBottom w:val="0"/>
      <w:divBdr>
        <w:top w:val="none" w:sz="0" w:space="0" w:color="auto"/>
        <w:left w:val="none" w:sz="0" w:space="0" w:color="auto"/>
        <w:bottom w:val="none" w:sz="0" w:space="0" w:color="auto"/>
        <w:right w:val="none" w:sz="0" w:space="0" w:color="auto"/>
      </w:divBdr>
    </w:div>
    <w:div w:id="1737586927">
      <w:bodyDiv w:val="1"/>
      <w:marLeft w:val="0"/>
      <w:marRight w:val="0"/>
      <w:marTop w:val="0"/>
      <w:marBottom w:val="0"/>
      <w:divBdr>
        <w:top w:val="none" w:sz="0" w:space="0" w:color="auto"/>
        <w:left w:val="none" w:sz="0" w:space="0" w:color="auto"/>
        <w:bottom w:val="none" w:sz="0" w:space="0" w:color="auto"/>
        <w:right w:val="none" w:sz="0" w:space="0" w:color="auto"/>
      </w:divBdr>
    </w:div>
    <w:div w:id="1738242432">
      <w:bodyDiv w:val="1"/>
      <w:marLeft w:val="0"/>
      <w:marRight w:val="0"/>
      <w:marTop w:val="0"/>
      <w:marBottom w:val="0"/>
      <w:divBdr>
        <w:top w:val="none" w:sz="0" w:space="0" w:color="auto"/>
        <w:left w:val="none" w:sz="0" w:space="0" w:color="auto"/>
        <w:bottom w:val="none" w:sz="0" w:space="0" w:color="auto"/>
        <w:right w:val="none" w:sz="0" w:space="0" w:color="auto"/>
      </w:divBdr>
    </w:div>
    <w:div w:id="1738942209">
      <w:bodyDiv w:val="1"/>
      <w:marLeft w:val="0"/>
      <w:marRight w:val="0"/>
      <w:marTop w:val="0"/>
      <w:marBottom w:val="0"/>
      <w:divBdr>
        <w:top w:val="none" w:sz="0" w:space="0" w:color="auto"/>
        <w:left w:val="none" w:sz="0" w:space="0" w:color="auto"/>
        <w:bottom w:val="none" w:sz="0" w:space="0" w:color="auto"/>
        <w:right w:val="none" w:sz="0" w:space="0" w:color="auto"/>
      </w:divBdr>
    </w:div>
    <w:div w:id="1743481779">
      <w:bodyDiv w:val="1"/>
      <w:marLeft w:val="0"/>
      <w:marRight w:val="0"/>
      <w:marTop w:val="0"/>
      <w:marBottom w:val="0"/>
      <w:divBdr>
        <w:top w:val="none" w:sz="0" w:space="0" w:color="auto"/>
        <w:left w:val="none" w:sz="0" w:space="0" w:color="auto"/>
        <w:bottom w:val="none" w:sz="0" w:space="0" w:color="auto"/>
        <w:right w:val="none" w:sz="0" w:space="0" w:color="auto"/>
      </w:divBdr>
    </w:div>
    <w:div w:id="1744916011">
      <w:bodyDiv w:val="1"/>
      <w:marLeft w:val="0"/>
      <w:marRight w:val="0"/>
      <w:marTop w:val="0"/>
      <w:marBottom w:val="0"/>
      <w:divBdr>
        <w:top w:val="none" w:sz="0" w:space="0" w:color="auto"/>
        <w:left w:val="none" w:sz="0" w:space="0" w:color="auto"/>
        <w:bottom w:val="none" w:sz="0" w:space="0" w:color="auto"/>
        <w:right w:val="none" w:sz="0" w:space="0" w:color="auto"/>
      </w:divBdr>
    </w:div>
    <w:div w:id="1747608975">
      <w:bodyDiv w:val="1"/>
      <w:marLeft w:val="0"/>
      <w:marRight w:val="0"/>
      <w:marTop w:val="0"/>
      <w:marBottom w:val="0"/>
      <w:divBdr>
        <w:top w:val="none" w:sz="0" w:space="0" w:color="auto"/>
        <w:left w:val="none" w:sz="0" w:space="0" w:color="auto"/>
        <w:bottom w:val="none" w:sz="0" w:space="0" w:color="auto"/>
        <w:right w:val="none" w:sz="0" w:space="0" w:color="auto"/>
      </w:divBdr>
    </w:div>
    <w:div w:id="1757751098">
      <w:bodyDiv w:val="1"/>
      <w:marLeft w:val="0"/>
      <w:marRight w:val="0"/>
      <w:marTop w:val="0"/>
      <w:marBottom w:val="0"/>
      <w:divBdr>
        <w:top w:val="none" w:sz="0" w:space="0" w:color="auto"/>
        <w:left w:val="none" w:sz="0" w:space="0" w:color="auto"/>
        <w:bottom w:val="none" w:sz="0" w:space="0" w:color="auto"/>
        <w:right w:val="none" w:sz="0" w:space="0" w:color="auto"/>
      </w:divBdr>
    </w:div>
    <w:div w:id="1769348905">
      <w:bodyDiv w:val="1"/>
      <w:marLeft w:val="0"/>
      <w:marRight w:val="0"/>
      <w:marTop w:val="0"/>
      <w:marBottom w:val="0"/>
      <w:divBdr>
        <w:top w:val="none" w:sz="0" w:space="0" w:color="auto"/>
        <w:left w:val="none" w:sz="0" w:space="0" w:color="auto"/>
        <w:bottom w:val="none" w:sz="0" w:space="0" w:color="auto"/>
        <w:right w:val="none" w:sz="0" w:space="0" w:color="auto"/>
      </w:divBdr>
    </w:div>
    <w:div w:id="1777099295">
      <w:bodyDiv w:val="1"/>
      <w:marLeft w:val="0"/>
      <w:marRight w:val="0"/>
      <w:marTop w:val="0"/>
      <w:marBottom w:val="0"/>
      <w:divBdr>
        <w:top w:val="none" w:sz="0" w:space="0" w:color="auto"/>
        <w:left w:val="none" w:sz="0" w:space="0" w:color="auto"/>
        <w:bottom w:val="none" w:sz="0" w:space="0" w:color="auto"/>
        <w:right w:val="none" w:sz="0" w:space="0" w:color="auto"/>
      </w:divBdr>
    </w:div>
    <w:div w:id="1781534679">
      <w:bodyDiv w:val="1"/>
      <w:marLeft w:val="0"/>
      <w:marRight w:val="0"/>
      <w:marTop w:val="0"/>
      <w:marBottom w:val="0"/>
      <w:divBdr>
        <w:top w:val="none" w:sz="0" w:space="0" w:color="auto"/>
        <w:left w:val="none" w:sz="0" w:space="0" w:color="auto"/>
        <w:bottom w:val="none" w:sz="0" w:space="0" w:color="auto"/>
        <w:right w:val="none" w:sz="0" w:space="0" w:color="auto"/>
      </w:divBdr>
    </w:div>
    <w:div w:id="1783501453">
      <w:bodyDiv w:val="1"/>
      <w:marLeft w:val="0"/>
      <w:marRight w:val="0"/>
      <w:marTop w:val="0"/>
      <w:marBottom w:val="0"/>
      <w:divBdr>
        <w:top w:val="none" w:sz="0" w:space="0" w:color="auto"/>
        <w:left w:val="none" w:sz="0" w:space="0" w:color="auto"/>
        <w:bottom w:val="none" w:sz="0" w:space="0" w:color="auto"/>
        <w:right w:val="none" w:sz="0" w:space="0" w:color="auto"/>
      </w:divBdr>
    </w:div>
    <w:div w:id="1790855766">
      <w:bodyDiv w:val="1"/>
      <w:marLeft w:val="0"/>
      <w:marRight w:val="0"/>
      <w:marTop w:val="0"/>
      <w:marBottom w:val="0"/>
      <w:divBdr>
        <w:top w:val="none" w:sz="0" w:space="0" w:color="auto"/>
        <w:left w:val="none" w:sz="0" w:space="0" w:color="auto"/>
        <w:bottom w:val="none" w:sz="0" w:space="0" w:color="auto"/>
        <w:right w:val="none" w:sz="0" w:space="0" w:color="auto"/>
      </w:divBdr>
    </w:div>
    <w:div w:id="1821263899">
      <w:bodyDiv w:val="1"/>
      <w:marLeft w:val="0"/>
      <w:marRight w:val="0"/>
      <w:marTop w:val="0"/>
      <w:marBottom w:val="0"/>
      <w:divBdr>
        <w:top w:val="none" w:sz="0" w:space="0" w:color="auto"/>
        <w:left w:val="none" w:sz="0" w:space="0" w:color="auto"/>
        <w:bottom w:val="none" w:sz="0" w:space="0" w:color="auto"/>
        <w:right w:val="none" w:sz="0" w:space="0" w:color="auto"/>
      </w:divBdr>
    </w:div>
    <w:div w:id="1824882304">
      <w:bodyDiv w:val="1"/>
      <w:marLeft w:val="0"/>
      <w:marRight w:val="0"/>
      <w:marTop w:val="0"/>
      <w:marBottom w:val="0"/>
      <w:divBdr>
        <w:top w:val="none" w:sz="0" w:space="0" w:color="auto"/>
        <w:left w:val="none" w:sz="0" w:space="0" w:color="auto"/>
        <w:bottom w:val="none" w:sz="0" w:space="0" w:color="auto"/>
        <w:right w:val="none" w:sz="0" w:space="0" w:color="auto"/>
      </w:divBdr>
    </w:div>
    <w:div w:id="1827282494">
      <w:bodyDiv w:val="1"/>
      <w:marLeft w:val="0"/>
      <w:marRight w:val="0"/>
      <w:marTop w:val="0"/>
      <w:marBottom w:val="0"/>
      <w:divBdr>
        <w:top w:val="none" w:sz="0" w:space="0" w:color="auto"/>
        <w:left w:val="none" w:sz="0" w:space="0" w:color="auto"/>
        <w:bottom w:val="none" w:sz="0" w:space="0" w:color="auto"/>
        <w:right w:val="none" w:sz="0" w:space="0" w:color="auto"/>
      </w:divBdr>
    </w:div>
    <w:div w:id="1828132927">
      <w:bodyDiv w:val="1"/>
      <w:marLeft w:val="0"/>
      <w:marRight w:val="0"/>
      <w:marTop w:val="0"/>
      <w:marBottom w:val="0"/>
      <w:divBdr>
        <w:top w:val="none" w:sz="0" w:space="0" w:color="auto"/>
        <w:left w:val="none" w:sz="0" w:space="0" w:color="auto"/>
        <w:bottom w:val="none" w:sz="0" w:space="0" w:color="auto"/>
        <w:right w:val="none" w:sz="0" w:space="0" w:color="auto"/>
      </w:divBdr>
    </w:div>
    <w:div w:id="1828856373">
      <w:bodyDiv w:val="1"/>
      <w:marLeft w:val="0"/>
      <w:marRight w:val="0"/>
      <w:marTop w:val="0"/>
      <w:marBottom w:val="0"/>
      <w:divBdr>
        <w:top w:val="none" w:sz="0" w:space="0" w:color="auto"/>
        <w:left w:val="none" w:sz="0" w:space="0" w:color="auto"/>
        <w:bottom w:val="none" w:sz="0" w:space="0" w:color="auto"/>
        <w:right w:val="none" w:sz="0" w:space="0" w:color="auto"/>
      </w:divBdr>
    </w:div>
    <w:div w:id="1829708985">
      <w:bodyDiv w:val="1"/>
      <w:marLeft w:val="0"/>
      <w:marRight w:val="0"/>
      <w:marTop w:val="0"/>
      <w:marBottom w:val="0"/>
      <w:divBdr>
        <w:top w:val="none" w:sz="0" w:space="0" w:color="auto"/>
        <w:left w:val="none" w:sz="0" w:space="0" w:color="auto"/>
        <w:bottom w:val="none" w:sz="0" w:space="0" w:color="auto"/>
        <w:right w:val="none" w:sz="0" w:space="0" w:color="auto"/>
      </w:divBdr>
    </w:div>
    <w:div w:id="1835339906">
      <w:bodyDiv w:val="1"/>
      <w:marLeft w:val="0"/>
      <w:marRight w:val="0"/>
      <w:marTop w:val="0"/>
      <w:marBottom w:val="0"/>
      <w:divBdr>
        <w:top w:val="none" w:sz="0" w:space="0" w:color="auto"/>
        <w:left w:val="none" w:sz="0" w:space="0" w:color="auto"/>
        <w:bottom w:val="none" w:sz="0" w:space="0" w:color="auto"/>
        <w:right w:val="none" w:sz="0" w:space="0" w:color="auto"/>
      </w:divBdr>
    </w:div>
    <w:div w:id="1848593402">
      <w:bodyDiv w:val="1"/>
      <w:marLeft w:val="0"/>
      <w:marRight w:val="0"/>
      <w:marTop w:val="0"/>
      <w:marBottom w:val="0"/>
      <w:divBdr>
        <w:top w:val="none" w:sz="0" w:space="0" w:color="auto"/>
        <w:left w:val="none" w:sz="0" w:space="0" w:color="auto"/>
        <w:bottom w:val="none" w:sz="0" w:space="0" w:color="auto"/>
        <w:right w:val="none" w:sz="0" w:space="0" w:color="auto"/>
      </w:divBdr>
    </w:div>
    <w:div w:id="1856726398">
      <w:bodyDiv w:val="1"/>
      <w:marLeft w:val="0"/>
      <w:marRight w:val="0"/>
      <w:marTop w:val="0"/>
      <w:marBottom w:val="0"/>
      <w:divBdr>
        <w:top w:val="none" w:sz="0" w:space="0" w:color="auto"/>
        <w:left w:val="none" w:sz="0" w:space="0" w:color="auto"/>
        <w:bottom w:val="none" w:sz="0" w:space="0" w:color="auto"/>
        <w:right w:val="none" w:sz="0" w:space="0" w:color="auto"/>
      </w:divBdr>
    </w:div>
    <w:div w:id="1870334706">
      <w:bodyDiv w:val="1"/>
      <w:marLeft w:val="0"/>
      <w:marRight w:val="0"/>
      <w:marTop w:val="0"/>
      <w:marBottom w:val="0"/>
      <w:divBdr>
        <w:top w:val="none" w:sz="0" w:space="0" w:color="auto"/>
        <w:left w:val="none" w:sz="0" w:space="0" w:color="auto"/>
        <w:bottom w:val="none" w:sz="0" w:space="0" w:color="auto"/>
        <w:right w:val="none" w:sz="0" w:space="0" w:color="auto"/>
      </w:divBdr>
    </w:div>
    <w:div w:id="1873422483">
      <w:bodyDiv w:val="1"/>
      <w:marLeft w:val="0"/>
      <w:marRight w:val="0"/>
      <w:marTop w:val="0"/>
      <w:marBottom w:val="0"/>
      <w:divBdr>
        <w:top w:val="none" w:sz="0" w:space="0" w:color="auto"/>
        <w:left w:val="none" w:sz="0" w:space="0" w:color="auto"/>
        <w:bottom w:val="none" w:sz="0" w:space="0" w:color="auto"/>
        <w:right w:val="none" w:sz="0" w:space="0" w:color="auto"/>
      </w:divBdr>
    </w:div>
    <w:div w:id="1883321685">
      <w:bodyDiv w:val="1"/>
      <w:marLeft w:val="0"/>
      <w:marRight w:val="0"/>
      <w:marTop w:val="0"/>
      <w:marBottom w:val="0"/>
      <w:divBdr>
        <w:top w:val="none" w:sz="0" w:space="0" w:color="auto"/>
        <w:left w:val="none" w:sz="0" w:space="0" w:color="auto"/>
        <w:bottom w:val="none" w:sz="0" w:space="0" w:color="auto"/>
        <w:right w:val="none" w:sz="0" w:space="0" w:color="auto"/>
      </w:divBdr>
    </w:div>
    <w:div w:id="1890341097">
      <w:bodyDiv w:val="1"/>
      <w:marLeft w:val="0"/>
      <w:marRight w:val="0"/>
      <w:marTop w:val="0"/>
      <w:marBottom w:val="0"/>
      <w:divBdr>
        <w:top w:val="none" w:sz="0" w:space="0" w:color="auto"/>
        <w:left w:val="none" w:sz="0" w:space="0" w:color="auto"/>
        <w:bottom w:val="none" w:sz="0" w:space="0" w:color="auto"/>
        <w:right w:val="none" w:sz="0" w:space="0" w:color="auto"/>
      </w:divBdr>
    </w:div>
    <w:div w:id="1916088309">
      <w:bodyDiv w:val="1"/>
      <w:marLeft w:val="0"/>
      <w:marRight w:val="0"/>
      <w:marTop w:val="0"/>
      <w:marBottom w:val="0"/>
      <w:divBdr>
        <w:top w:val="none" w:sz="0" w:space="0" w:color="auto"/>
        <w:left w:val="none" w:sz="0" w:space="0" w:color="auto"/>
        <w:bottom w:val="none" w:sz="0" w:space="0" w:color="auto"/>
        <w:right w:val="none" w:sz="0" w:space="0" w:color="auto"/>
      </w:divBdr>
    </w:div>
    <w:div w:id="1921593479">
      <w:bodyDiv w:val="1"/>
      <w:marLeft w:val="0"/>
      <w:marRight w:val="0"/>
      <w:marTop w:val="0"/>
      <w:marBottom w:val="0"/>
      <w:divBdr>
        <w:top w:val="none" w:sz="0" w:space="0" w:color="auto"/>
        <w:left w:val="none" w:sz="0" w:space="0" w:color="auto"/>
        <w:bottom w:val="none" w:sz="0" w:space="0" w:color="auto"/>
        <w:right w:val="none" w:sz="0" w:space="0" w:color="auto"/>
      </w:divBdr>
    </w:div>
    <w:div w:id="1939219011">
      <w:bodyDiv w:val="1"/>
      <w:marLeft w:val="0"/>
      <w:marRight w:val="0"/>
      <w:marTop w:val="0"/>
      <w:marBottom w:val="0"/>
      <w:divBdr>
        <w:top w:val="none" w:sz="0" w:space="0" w:color="auto"/>
        <w:left w:val="none" w:sz="0" w:space="0" w:color="auto"/>
        <w:bottom w:val="none" w:sz="0" w:space="0" w:color="auto"/>
        <w:right w:val="none" w:sz="0" w:space="0" w:color="auto"/>
      </w:divBdr>
    </w:div>
    <w:div w:id="1943611909">
      <w:bodyDiv w:val="1"/>
      <w:marLeft w:val="0"/>
      <w:marRight w:val="0"/>
      <w:marTop w:val="0"/>
      <w:marBottom w:val="0"/>
      <w:divBdr>
        <w:top w:val="none" w:sz="0" w:space="0" w:color="auto"/>
        <w:left w:val="none" w:sz="0" w:space="0" w:color="auto"/>
        <w:bottom w:val="none" w:sz="0" w:space="0" w:color="auto"/>
        <w:right w:val="none" w:sz="0" w:space="0" w:color="auto"/>
      </w:divBdr>
    </w:div>
    <w:div w:id="1947423171">
      <w:bodyDiv w:val="1"/>
      <w:marLeft w:val="0"/>
      <w:marRight w:val="0"/>
      <w:marTop w:val="0"/>
      <w:marBottom w:val="0"/>
      <w:divBdr>
        <w:top w:val="none" w:sz="0" w:space="0" w:color="auto"/>
        <w:left w:val="none" w:sz="0" w:space="0" w:color="auto"/>
        <w:bottom w:val="none" w:sz="0" w:space="0" w:color="auto"/>
        <w:right w:val="none" w:sz="0" w:space="0" w:color="auto"/>
      </w:divBdr>
    </w:div>
    <w:div w:id="1956910711">
      <w:bodyDiv w:val="1"/>
      <w:marLeft w:val="0"/>
      <w:marRight w:val="0"/>
      <w:marTop w:val="0"/>
      <w:marBottom w:val="0"/>
      <w:divBdr>
        <w:top w:val="none" w:sz="0" w:space="0" w:color="auto"/>
        <w:left w:val="none" w:sz="0" w:space="0" w:color="auto"/>
        <w:bottom w:val="none" w:sz="0" w:space="0" w:color="auto"/>
        <w:right w:val="none" w:sz="0" w:space="0" w:color="auto"/>
      </w:divBdr>
    </w:div>
    <w:div w:id="1963340280">
      <w:bodyDiv w:val="1"/>
      <w:marLeft w:val="0"/>
      <w:marRight w:val="0"/>
      <w:marTop w:val="0"/>
      <w:marBottom w:val="0"/>
      <w:divBdr>
        <w:top w:val="none" w:sz="0" w:space="0" w:color="auto"/>
        <w:left w:val="none" w:sz="0" w:space="0" w:color="auto"/>
        <w:bottom w:val="none" w:sz="0" w:space="0" w:color="auto"/>
        <w:right w:val="none" w:sz="0" w:space="0" w:color="auto"/>
      </w:divBdr>
    </w:div>
    <w:div w:id="1964723974">
      <w:bodyDiv w:val="1"/>
      <w:marLeft w:val="0"/>
      <w:marRight w:val="0"/>
      <w:marTop w:val="0"/>
      <w:marBottom w:val="0"/>
      <w:divBdr>
        <w:top w:val="none" w:sz="0" w:space="0" w:color="auto"/>
        <w:left w:val="none" w:sz="0" w:space="0" w:color="auto"/>
        <w:bottom w:val="none" w:sz="0" w:space="0" w:color="auto"/>
        <w:right w:val="none" w:sz="0" w:space="0" w:color="auto"/>
      </w:divBdr>
    </w:div>
    <w:div w:id="1971550870">
      <w:bodyDiv w:val="1"/>
      <w:marLeft w:val="0"/>
      <w:marRight w:val="0"/>
      <w:marTop w:val="0"/>
      <w:marBottom w:val="0"/>
      <w:divBdr>
        <w:top w:val="none" w:sz="0" w:space="0" w:color="auto"/>
        <w:left w:val="none" w:sz="0" w:space="0" w:color="auto"/>
        <w:bottom w:val="none" w:sz="0" w:space="0" w:color="auto"/>
        <w:right w:val="none" w:sz="0" w:space="0" w:color="auto"/>
      </w:divBdr>
    </w:div>
    <w:div w:id="1988629639">
      <w:bodyDiv w:val="1"/>
      <w:marLeft w:val="0"/>
      <w:marRight w:val="0"/>
      <w:marTop w:val="0"/>
      <w:marBottom w:val="0"/>
      <w:divBdr>
        <w:top w:val="none" w:sz="0" w:space="0" w:color="auto"/>
        <w:left w:val="none" w:sz="0" w:space="0" w:color="auto"/>
        <w:bottom w:val="none" w:sz="0" w:space="0" w:color="auto"/>
        <w:right w:val="none" w:sz="0" w:space="0" w:color="auto"/>
      </w:divBdr>
    </w:div>
    <w:div w:id="1993214009">
      <w:bodyDiv w:val="1"/>
      <w:marLeft w:val="0"/>
      <w:marRight w:val="0"/>
      <w:marTop w:val="0"/>
      <w:marBottom w:val="0"/>
      <w:divBdr>
        <w:top w:val="none" w:sz="0" w:space="0" w:color="auto"/>
        <w:left w:val="none" w:sz="0" w:space="0" w:color="auto"/>
        <w:bottom w:val="none" w:sz="0" w:space="0" w:color="auto"/>
        <w:right w:val="none" w:sz="0" w:space="0" w:color="auto"/>
      </w:divBdr>
    </w:div>
    <w:div w:id="1999382479">
      <w:bodyDiv w:val="1"/>
      <w:marLeft w:val="0"/>
      <w:marRight w:val="0"/>
      <w:marTop w:val="0"/>
      <w:marBottom w:val="0"/>
      <w:divBdr>
        <w:top w:val="none" w:sz="0" w:space="0" w:color="auto"/>
        <w:left w:val="none" w:sz="0" w:space="0" w:color="auto"/>
        <w:bottom w:val="none" w:sz="0" w:space="0" w:color="auto"/>
        <w:right w:val="none" w:sz="0" w:space="0" w:color="auto"/>
      </w:divBdr>
    </w:div>
    <w:div w:id="2000041157">
      <w:bodyDiv w:val="1"/>
      <w:marLeft w:val="0"/>
      <w:marRight w:val="0"/>
      <w:marTop w:val="0"/>
      <w:marBottom w:val="0"/>
      <w:divBdr>
        <w:top w:val="none" w:sz="0" w:space="0" w:color="auto"/>
        <w:left w:val="none" w:sz="0" w:space="0" w:color="auto"/>
        <w:bottom w:val="none" w:sz="0" w:space="0" w:color="auto"/>
        <w:right w:val="none" w:sz="0" w:space="0" w:color="auto"/>
      </w:divBdr>
    </w:div>
    <w:div w:id="2004888655">
      <w:bodyDiv w:val="1"/>
      <w:marLeft w:val="0"/>
      <w:marRight w:val="0"/>
      <w:marTop w:val="0"/>
      <w:marBottom w:val="0"/>
      <w:divBdr>
        <w:top w:val="none" w:sz="0" w:space="0" w:color="auto"/>
        <w:left w:val="none" w:sz="0" w:space="0" w:color="auto"/>
        <w:bottom w:val="none" w:sz="0" w:space="0" w:color="auto"/>
        <w:right w:val="none" w:sz="0" w:space="0" w:color="auto"/>
      </w:divBdr>
    </w:div>
    <w:div w:id="2009752064">
      <w:bodyDiv w:val="1"/>
      <w:marLeft w:val="0"/>
      <w:marRight w:val="0"/>
      <w:marTop w:val="0"/>
      <w:marBottom w:val="0"/>
      <w:divBdr>
        <w:top w:val="none" w:sz="0" w:space="0" w:color="auto"/>
        <w:left w:val="none" w:sz="0" w:space="0" w:color="auto"/>
        <w:bottom w:val="none" w:sz="0" w:space="0" w:color="auto"/>
        <w:right w:val="none" w:sz="0" w:space="0" w:color="auto"/>
      </w:divBdr>
    </w:div>
    <w:div w:id="2014918208">
      <w:bodyDiv w:val="1"/>
      <w:marLeft w:val="0"/>
      <w:marRight w:val="0"/>
      <w:marTop w:val="0"/>
      <w:marBottom w:val="0"/>
      <w:divBdr>
        <w:top w:val="none" w:sz="0" w:space="0" w:color="auto"/>
        <w:left w:val="none" w:sz="0" w:space="0" w:color="auto"/>
        <w:bottom w:val="none" w:sz="0" w:space="0" w:color="auto"/>
        <w:right w:val="none" w:sz="0" w:space="0" w:color="auto"/>
      </w:divBdr>
    </w:div>
    <w:div w:id="2032757299">
      <w:bodyDiv w:val="1"/>
      <w:marLeft w:val="0"/>
      <w:marRight w:val="0"/>
      <w:marTop w:val="0"/>
      <w:marBottom w:val="0"/>
      <w:divBdr>
        <w:top w:val="none" w:sz="0" w:space="0" w:color="auto"/>
        <w:left w:val="none" w:sz="0" w:space="0" w:color="auto"/>
        <w:bottom w:val="none" w:sz="0" w:space="0" w:color="auto"/>
        <w:right w:val="none" w:sz="0" w:space="0" w:color="auto"/>
      </w:divBdr>
    </w:div>
    <w:div w:id="2037731978">
      <w:bodyDiv w:val="1"/>
      <w:marLeft w:val="0"/>
      <w:marRight w:val="0"/>
      <w:marTop w:val="0"/>
      <w:marBottom w:val="0"/>
      <w:divBdr>
        <w:top w:val="none" w:sz="0" w:space="0" w:color="auto"/>
        <w:left w:val="none" w:sz="0" w:space="0" w:color="auto"/>
        <w:bottom w:val="none" w:sz="0" w:space="0" w:color="auto"/>
        <w:right w:val="none" w:sz="0" w:space="0" w:color="auto"/>
      </w:divBdr>
    </w:div>
    <w:div w:id="2039817532">
      <w:bodyDiv w:val="1"/>
      <w:marLeft w:val="0"/>
      <w:marRight w:val="0"/>
      <w:marTop w:val="0"/>
      <w:marBottom w:val="0"/>
      <w:divBdr>
        <w:top w:val="none" w:sz="0" w:space="0" w:color="auto"/>
        <w:left w:val="none" w:sz="0" w:space="0" w:color="auto"/>
        <w:bottom w:val="none" w:sz="0" w:space="0" w:color="auto"/>
        <w:right w:val="none" w:sz="0" w:space="0" w:color="auto"/>
      </w:divBdr>
    </w:div>
    <w:div w:id="2044750433">
      <w:bodyDiv w:val="1"/>
      <w:marLeft w:val="0"/>
      <w:marRight w:val="0"/>
      <w:marTop w:val="0"/>
      <w:marBottom w:val="0"/>
      <w:divBdr>
        <w:top w:val="none" w:sz="0" w:space="0" w:color="auto"/>
        <w:left w:val="none" w:sz="0" w:space="0" w:color="auto"/>
        <w:bottom w:val="none" w:sz="0" w:space="0" w:color="auto"/>
        <w:right w:val="none" w:sz="0" w:space="0" w:color="auto"/>
      </w:divBdr>
    </w:div>
    <w:div w:id="2056075011">
      <w:bodyDiv w:val="1"/>
      <w:marLeft w:val="0"/>
      <w:marRight w:val="0"/>
      <w:marTop w:val="0"/>
      <w:marBottom w:val="0"/>
      <w:divBdr>
        <w:top w:val="none" w:sz="0" w:space="0" w:color="auto"/>
        <w:left w:val="none" w:sz="0" w:space="0" w:color="auto"/>
        <w:bottom w:val="none" w:sz="0" w:space="0" w:color="auto"/>
        <w:right w:val="none" w:sz="0" w:space="0" w:color="auto"/>
      </w:divBdr>
    </w:div>
    <w:div w:id="2065596124">
      <w:bodyDiv w:val="1"/>
      <w:marLeft w:val="0"/>
      <w:marRight w:val="0"/>
      <w:marTop w:val="0"/>
      <w:marBottom w:val="0"/>
      <w:divBdr>
        <w:top w:val="none" w:sz="0" w:space="0" w:color="auto"/>
        <w:left w:val="none" w:sz="0" w:space="0" w:color="auto"/>
        <w:bottom w:val="none" w:sz="0" w:space="0" w:color="auto"/>
        <w:right w:val="none" w:sz="0" w:space="0" w:color="auto"/>
      </w:divBdr>
    </w:div>
    <w:div w:id="2066640552">
      <w:bodyDiv w:val="1"/>
      <w:marLeft w:val="0"/>
      <w:marRight w:val="0"/>
      <w:marTop w:val="0"/>
      <w:marBottom w:val="0"/>
      <w:divBdr>
        <w:top w:val="none" w:sz="0" w:space="0" w:color="auto"/>
        <w:left w:val="none" w:sz="0" w:space="0" w:color="auto"/>
        <w:bottom w:val="none" w:sz="0" w:space="0" w:color="auto"/>
        <w:right w:val="none" w:sz="0" w:space="0" w:color="auto"/>
      </w:divBdr>
    </w:div>
    <w:div w:id="2068644005">
      <w:bodyDiv w:val="1"/>
      <w:marLeft w:val="0"/>
      <w:marRight w:val="0"/>
      <w:marTop w:val="0"/>
      <w:marBottom w:val="0"/>
      <w:divBdr>
        <w:top w:val="none" w:sz="0" w:space="0" w:color="auto"/>
        <w:left w:val="none" w:sz="0" w:space="0" w:color="auto"/>
        <w:bottom w:val="none" w:sz="0" w:space="0" w:color="auto"/>
        <w:right w:val="none" w:sz="0" w:space="0" w:color="auto"/>
      </w:divBdr>
    </w:div>
    <w:div w:id="2069180240">
      <w:bodyDiv w:val="1"/>
      <w:marLeft w:val="0"/>
      <w:marRight w:val="0"/>
      <w:marTop w:val="0"/>
      <w:marBottom w:val="0"/>
      <w:divBdr>
        <w:top w:val="none" w:sz="0" w:space="0" w:color="auto"/>
        <w:left w:val="none" w:sz="0" w:space="0" w:color="auto"/>
        <w:bottom w:val="none" w:sz="0" w:space="0" w:color="auto"/>
        <w:right w:val="none" w:sz="0" w:space="0" w:color="auto"/>
      </w:divBdr>
    </w:div>
    <w:div w:id="2070809839">
      <w:bodyDiv w:val="1"/>
      <w:marLeft w:val="0"/>
      <w:marRight w:val="0"/>
      <w:marTop w:val="0"/>
      <w:marBottom w:val="0"/>
      <w:divBdr>
        <w:top w:val="none" w:sz="0" w:space="0" w:color="auto"/>
        <w:left w:val="none" w:sz="0" w:space="0" w:color="auto"/>
        <w:bottom w:val="none" w:sz="0" w:space="0" w:color="auto"/>
        <w:right w:val="none" w:sz="0" w:space="0" w:color="auto"/>
      </w:divBdr>
    </w:div>
    <w:div w:id="2072578779">
      <w:bodyDiv w:val="1"/>
      <w:marLeft w:val="0"/>
      <w:marRight w:val="0"/>
      <w:marTop w:val="0"/>
      <w:marBottom w:val="0"/>
      <w:divBdr>
        <w:top w:val="none" w:sz="0" w:space="0" w:color="auto"/>
        <w:left w:val="none" w:sz="0" w:space="0" w:color="auto"/>
        <w:bottom w:val="none" w:sz="0" w:space="0" w:color="auto"/>
        <w:right w:val="none" w:sz="0" w:space="0" w:color="auto"/>
      </w:divBdr>
    </w:div>
    <w:div w:id="2073893935">
      <w:bodyDiv w:val="1"/>
      <w:marLeft w:val="0"/>
      <w:marRight w:val="0"/>
      <w:marTop w:val="0"/>
      <w:marBottom w:val="0"/>
      <w:divBdr>
        <w:top w:val="none" w:sz="0" w:space="0" w:color="auto"/>
        <w:left w:val="none" w:sz="0" w:space="0" w:color="auto"/>
        <w:bottom w:val="none" w:sz="0" w:space="0" w:color="auto"/>
        <w:right w:val="none" w:sz="0" w:space="0" w:color="auto"/>
      </w:divBdr>
    </w:div>
    <w:div w:id="2075272712">
      <w:bodyDiv w:val="1"/>
      <w:marLeft w:val="0"/>
      <w:marRight w:val="0"/>
      <w:marTop w:val="0"/>
      <w:marBottom w:val="0"/>
      <w:divBdr>
        <w:top w:val="none" w:sz="0" w:space="0" w:color="auto"/>
        <w:left w:val="none" w:sz="0" w:space="0" w:color="auto"/>
        <w:bottom w:val="none" w:sz="0" w:space="0" w:color="auto"/>
        <w:right w:val="none" w:sz="0" w:space="0" w:color="auto"/>
      </w:divBdr>
    </w:div>
    <w:div w:id="2075884663">
      <w:bodyDiv w:val="1"/>
      <w:marLeft w:val="0"/>
      <w:marRight w:val="0"/>
      <w:marTop w:val="0"/>
      <w:marBottom w:val="0"/>
      <w:divBdr>
        <w:top w:val="none" w:sz="0" w:space="0" w:color="auto"/>
        <w:left w:val="none" w:sz="0" w:space="0" w:color="auto"/>
        <w:bottom w:val="none" w:sz="0" w:space="0" w:color="auto"/>
        <w:right w:val="none" w:sz="0" w:space="0" w:color="auto"/>
      </w:divBdr>
    </w:div>
    <w:div w:id="2076050371">
      <w:bodyDiv w:val="1"/>
      <w:marLeft w:val="0"/>
      <w:marRight w:val="0"/>
      <w:marTop w:val="0"/>
      <w:marBottom w:val="0"/>
      <w:divBdr>
        <w:top w:val="none" w:sz="0" w:space="0" w:color="auto"/>
        <w:left w:val="none" w:sz="0" w:space="0" w:color="auto"/>
        <w:bottom w:val="none" w:sz="0" w:space="0" w:color="auto"/>
        <w:right w:val="none" w:sz="0" w:space="0" w:color="auto"/>
      </w:divBdr>
    </w:div>
    <w:div w:id="2085908632">
      <w:bodyDiv w:val="1"/>
      <w:marLeft w:val="0"/>
      <w:marRight w:val="0"/>
      <w:marTop w:val="0"/>
      <w:marBottom w:val="0"/>
      <w:divBdr>
        <w:top w:val="none" w:sz="0" w:space="0" w:color="auto"/>
        <w:left w:val="none" w:sz="0" w:space="0" w:color="auto"/>
        <w:bottom w:val="none" w:sz="0" w:space="0" w:color="auto"/>
        <w:right w:val="none" w:sz="0" w:space="0" w:color="auto"/>
      </w:divBdr>
    </w:div>
    <w:div w:id="2087458145">
      <w:bodyDiv w:val="1"/>
      <w:marLeft w:val="0"/>
      <w:marRight w:val="0"/>
      <w:marTop w:val="0"/>
      <w:marBottom w:val="0"/>
      <w:divBdr>
        <w:top w:val="none" w:sz="0" w:space="0" w:color="auto"/>
        <w:left w:val="none" w:sz="0" w:space="0" w:color="auto"/>
        <w:bottom w:val="none" w:sz="0" w:space="0" w:color="auto"/>
        <w:right w:val="none" w:sz="0" w:space="0" w:color="auto"/>
      </w:divBdr>
    </w:div>
    <w:div w:id="2089764678">
      <w:bodyDiv w:val="1"/>
      <w:marLeft w:val="0"/>
      <w:marRight w:val="0"/>
      <w:marTop w:val="0"/>
      <w:marBottom w:val="0"/>
      <w:divBdr>
        <w:top w:val="none" w:sz="0" w:space="0" w:color="auto"/>
        <w:left w:val="none" w:sz="0" w:space="0" w:color="auto"/>
        <w:bottom w:val="none" w:sz="0" w:space="0" w:color="auto"/>
        <w:right w:val="none" w:sz="0" w:space="0" w:color="auto"/>
      </w:divBdr>
    </w:div>
    <w:div w:id="2101948941">
      <w:bodyDiv w:val="1"/>
      <w:marLeft w:val="0"/>
      <w:marRight w:val="0"/>
      <w:marTop w:val="0"/>
      <w:marBottom w:val="0"/>
      <w:divBdr>
        <w:top w:val="none" w:sz="0" w:space="0" w:color="auto"/>
        <w:left w:val="none" w:sz="0" w:space="0" w:color="auto"/>
        <w:bottom w:val="none" w:sz="0" w:space="0" w:color="auto"/>
        <w:right w:val="none" w:sz="0" w:space="0" w:color="auto"/>
      </w:divBdr>
    </w:div>
    <w:div w:id="2102531553">
      <w:bodyDiv w:val="1"/>
      <w:marLeft w:val="0"/>
      <w:marRight w:val="0"/>
      <w:marTop w:val="0"/>
      <w:marBottom w:val="0"/>
      <w:divBdr>
        <w:top w:val="none" w:sz="0" w:space="0" w:color="auto"/>
        <w:left w:val="none" w:sz="0" w:space="0" w:color="auto"/>
        <w:bottom w:val="none" w:sz="0" w:space="0" w:color="auto"/>
        <w:right w:val="none" w:sz="0" w:space="0" w:color="auto"/>
      </w:divBdr>
    </w:div>
    <w:div w:id="2104452267">
      <w:bodyDiv w:val="1"/>
      <w:marLeft w:val="0"/>
      <w:marRight w:val="0"/>
      <w:marTop w:val="0"/>
      <w:marBottom w:val="0"/>
      <w:divBdr>
        <w:top w:val="none" w:sz="0" w:space="0" w:color="auto"/>
        <w:left w:val="none" w:sz="0" w:space="0" w:color="auto"/>
        <w:bottom w:val="none" w:sz="0" w:space="0" w:color="auto"/>
        <w:right w:val="none" w:sz="0" w:space="0" w:color="auto"/>
      </w:divBdr>
    </w:div>
    <w:div w:id="2111655565">
      <w:bodyDiv w:val="1"/>
      <w:marLeft w:val="0"/>
      <w:marRight w:val="0"/>
      <w:marTop w:val="0"/>
      <w:marBottom w:val="0"/>
      <w:divBdr>
        <w:top w:val="none" w:sz="0" w:space="0" w:color="auto"/>
        <w:left w:val="none" w:sz="0" w:space="0" w:color="auto"/>
        <w:bottom w:val="none" w:sz="0" w:space="0" w:color="auto"/>
        <w:right w:val="none" w:sz="0" w:space="0" w:color="auto"/>
      </w:divBdr>
    </w:div>
    <w:div w:id="2123500804">
      <w:bodyDiv w:val="1"/>
      <w:marLeft w:val="0"/>
      <w:marRight w:val="0"/>
      <w:marTop w:val="0"/>
      <w:marBottom w:val="0"/>
      <w:divBdr>
        <w:top w:val="none" w:sz="0" w:space="0" w:color="auto"/>
        <w:left w:val="none" w:sz="0" w:space="0" w:color="auto"/>
        <w:bottom w:val="none" w:sz="0" w:space="0" w:color="auto"/>
        <w:right w:val="none" w:sz="0" w:space="0" w:color="auto"/>
      </w:divBdr>
    </w:div>
    <w:div w:id="2125731160">
      <w:bodyDiv w:val="1"/>
      <w:marLeft w:val="0"/>
      <w:marRight w:val="0"/>
      <w:marTop w:val="0"/>
      <w:marBottom w:val="0"/>
      <w:divBdr>
        <w:top w:val="none" w:sz="0" w:space="0" w:color="auto"/>
        <w:left w:val="none" w:sz="0" w:space="0" w:color="auto"/>
        <w:bottom w:val="none" w:sz="0" w:space="0" w:color="auto"/>
        <w:right w:val="none" w:sz="0" w:space="0" w:color="auto"/>
      </w:divBdr>
    </w:div>
    <w:div w:id="2135714290">
      <w:bodyDiv w:val="1"/>
      <w:marLeft w:val="0"/>
      <w:marRight w:val="0"/>
      <w:marTop w:val="0"/>
      <w:marBottom w:val="0"/>
      <w:divBdr>
        <w:top w:val="none" w:sz="0" w:space="0" w:color="auto"/>
        <w:left w:val="none" w:sz="0" w:space="0" w:color="auto"/>
        <w:bottom w:val="none" w:sz="0" w:space="0" w:color="auto"/>
        <w:right w:val="none" w:sz="0" w:space="0" w:color="auto"/>
      </w:divBdr>
    </w:div>
    <w:div w:id="2140295154">
      <w:bodyDiv w:val="1"/>
      <w:marLeft w:val="0"/>
      <w:marRight w:val="0"/>
      <w:marTop w:val="0"/>
      <w:marBottom w:val="0"/>
      <w:divBdr>
        <w:top w:val="none" w:sz="0" w:space="0" w:color="auto"/>
        <w:left w:val="none" w:sz="0" w:space="0" w:color="auto"/>
        <w:bottom w:val="none" w:sz="0" w:space="0" w:color="auto"/>
        <w:right w:val="none" w:sz="0" w:space="0" w:color="auto"/>
      </w:divBdr>
    </w:div>
    <w:div w:id="2143307878">
      <w:bodyDiv w:val="1"/>
      <w:marLeft w:val="0"/>
      <w:marRight w:val="0"/>
      <w:marTop w:val="0"/>
      <w:marBottom w:val="0"/>
      <w:divBdr>
        <w:top w:val="none" w:sz="0" w:space="0" w:color="auto"/>
        <w:left w:val="none" w:sz="0" w:space="0" w:color="auto"/>
        <w:bottom w:val="none" w:sz="0" w:space="0" w:color="auto"/>
        <w:right w:val="none" w:sz="0" w:space="0" w:color="auto"/>
      </w:divBdr>
    </w:div>
    <w:div w:id="214526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0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91A679-304D-44BA-971C-55F144A49989}">
  <we:reference id="wa200002135" version="2.4.0.0" store="en-US" storeType="OMEX"/>
  <we:alternateReferences>
    <we:reference id="wa200002135" version="2.4.0.0" store="WA200002135" storeType="OMEX"/>
  </we:alternateReferences>
  <we:properties>
    <we:property name="id" value="&quot;622a6470d1cf5006553b98ba&quot;"/>
    <we:property name="template" value="&quot;AffidavitSmallSuccession&quot;"/>
    <we:property name="tenancy" value="&quot;GeauxPlans&quot;"/>
    <we:property name="token_header" value="&quot;eyJhbGciOiJIUzI1NiIsInR5cCI6IkpXVCJ9&quot;"/>
    <we:property name="token_payload" value="&quot;eyJ1c2VySWQiOiI2NmNmODNjNDNjNzRmYjIwOTRlMzMyNzciLCJpYXQiOjE3NDgzODA1NTMsImV4cCI6MTc0ODk4NTM1M30&quot;"/>
    <we:property name="token_verify" value="&quot;MXfJeL5Ikb5zTyGLKj5OLVPiz5si2TR9RqqFmuO42nU&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AD55C-1D4A-4F52-9D1A-D2D711E96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3077</Words>
  <Characters>22746</Characters>
  <Application>Microsoft Office Word</Application>
  <DocSecurity>0</DocSecurity>
  <Lines>413</Lines>
  <Paragraphs>178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 Spurgeon</dc:creator>
  <cp:lastModifiedBy>Whittney Olsen</cp:lastModifiedBy>
  <cp:revision>4</cp:revision>
  <cp:lastPrinted>2021-09-16T18:57:00Z</cp:lastPrinted>
  <dcterms:created xsi:type="dcterms:W3CDTF">2025-10-19T21:04:00Z</dcterms:created>
  <dcterms:modified xsi:type="dcterms:W3CDTF">2025-10-19T21:07:00Z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eyJ1c2VySWQiOiI2NmNmODNjNDNjNzRmYjIwOTRlMzMyNzciLCJpYXQiOjE3NDgzODA1NTMsImV4cCI6MTc0ODk4NTM1M30</vt:lpwstr>
  </property>
  <property fmtid="{D5CDD505-2E9C-101B-9397-08002B2CF9AE}" pid="7" name="token_verify">
    <vt:lpwstr>MXfJeL5Ikb5zTyGLKj5OLVPiz5si2TR9RqqFmuO42nU</vt:lpwstr>
  </property>
  <property fmtid="{D5CDD505-2E9C-101B-9397-08002B2CF9AE}" pid="8" name="template">
    <vt:lpwstr>AffidavitSmallSuccession</vt:lpwstr>
  </property>
  <property fmtid="{D5CDD505-2E9C-101B-9397-08002B2CF9AE}" pid="9" name="tenancy">
    <vt:lpwstr>GeauxPlans</vt:lpwstr>
  </property>
  <property fmtid="{D5CDD505-2E9C-101B-9397-08002B2CF9AE}" pid="10" name="id">
    <vt:lpwstr>622a6470d1cf5006553b98ba</vt:lpwstr>
  </property>
</Properties>
</file>